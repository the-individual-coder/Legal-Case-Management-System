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8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05 December 2023</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14004.0" w:type="dxa"/>
        <w:jc w:val="left"/>
        <w:tblLayout w:type="fixed"/>
        <w:tblLook w:val="0400"/>
      </w:tblPr>
      <w:tblGrid>
        <w:gridCol w:w="4428"/>
        <w:gridCol w:w="4428"/>
        <w:gridCol w:w="5148"/>
        <w:tblGridChange w:id="0">
          <w:tblGrid>
            <w:gridCol w:w="4428"/>
            <w:gridCol w:w="4428"/>
            <w:gridCol w:w="5148"/>
          </w:tblGrid>
        </w:tblGridChange>
      </w:tblGrid>
      <w:tr>
        <w:trPr>
          <w:cantSplit w:val="0"/>
          <w:tblHeader w:val="0"/>
        </w:trPr>
        <w:tc>
          <w:tcPr/>
          <w:p w:rsidR="00000000" w:rsidDel="00000000" w:rsidP="00000000" w:rsidRDefault="00000000" w:rsidRPr="00000000" w14:paraId="00000005">
            <w:pPr>
              <w:spacing w:after="0" w:line="240" w:lineRule="auto"/>
              <w:ind w:left="-10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MR. CEDRICK EPONG </w:t>
            </w:r>
          </w:p>
          <w:p w:rsidR="00000000" w:rsidDel="00000000" w:rsidP="00000000" w:rsidRDefault="00000000" w:rsidRPr="00000000" w14:paraId="00000006">
            <w:pPr>
              <w:spacing w:line="240" w:lineRule="auto"/>
              <w:ind w:left="-107"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131 Quezon City</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6706.999999999999" w:type="dxa"/>
        <w:jc w:val="left"/>
        <w:tblInd w:w="28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9"/>
        <w:gridCol w:w="5998"/>
        <w:tblGridChange w:id="0">
          <w:tblGrid>
            <w:gridCol w:w="709"/>
            <w:gridCol w:w="5998"/>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ENGAGEMENT AGREEMENT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Dear</w:t>
      </w:r>
      <w:r w:rsidDel="00000000" w:rsidR="00000000" w:rsidRPr="00000000">
        <w:rPr>
          <w:rFonts w:ascii="Arial" w:cs="Arial" w:eastAsia="Arial" w:hAnsi="Arial"/>
          <w:b w:val="1"/>
          <w:sz w:val="24"/>
          <w:szCs w:val="24"/>
          <w:rtl w:val="0"/>
        </w:rPr>
        <w:t xml:space="preserve"> MR. EPONG: </w:t>
      </w:r>
    </w:p>
    <w:p w:rsidR="00000000" w:rsidDel="00000000" w:rsidP="00000000" w:rsidRDefault="00000000" w:rsidRPr="00000000" w14:paraId="0000000F">
      <w:pPr>
        <w:tabs>
          <w:tab w:val="center" w:leader="none" w:pos="4680"/>
        </w:tabs>
        <w:spacing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ab/>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Good day! </w:t>
      </w:r>
    </w:p>
    <w:p w:rsidR="00000000" w:rsidDel="00000000" w:rsidP="00000000" w:rsidRDefault="00000000" w:rsidRPr="00000000" w14:paraId="00000011">
      <w:pPr>
        <w:spacing w:after="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Thank you for agreeing to engage our firm for the legal services you need in relation to the Batas Pambansa Bilang 22 (BP 22) case filed against you in Quezon City Court. This letter seeks to confirm our prior agreement and provide further details of the same.</w:t>
      </w:r>
    </w:p>
    <w:p w:rsidR="00000000" w:rsidDel="00000000" w:rsidP="00000000" w:rsidRDefault="00000000" w:rsidRPr="00000000" w14:paraId="00000013">
      <w:pPr>
        <w:spacing w:after="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forthcoming section of this proposal will present a detailed overview of the services included and the corresponding fees for our legal representation. Our team of legal professionals is devoted to achieving the most favorable outcomes for our clients, and we commit to ensuring that your case is addressed with the utmost efficiency, efficacy, and with your best interests at heart.</w:t>
      </w:r>
    </w:p>
    <w:p w:rsidR="00000000" w:rsidDel="00000000" w:rsidP="00000000" w:rsidRDefault="00000000" w:rsidRPr="00000000" w14:paraId="00000015">
      <w:pPr>
        <w:spacing w:after="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 have a proven track record of successfully handling similar cases and are confident in our ability to provide you with the legal guidance and support you need to ensure a favorable outcome. Our legal services include a thorough review of the facts and evidence, preparation of all necessary legal documents and evidence, legal representation in court, and guidance throughout the litigation process.</w:t>
      </w:r>
    </w:p>
    <w:p w:rsidR="00000000" w:rsidDel="00000000" w:rsidP="00000000" w:rsidRDefault="00000000" w:rsidRPr="00000000" w14:paraId="00000017">
      <w:pPr>
        <w:tabs>
          <w:tab w:val="left" w:leader="none" w:pos="1170"/>
        </w:tabs>
        <w:spacing w:after="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018">
      <w:pPr>
        <w:spacing w:after="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 take pride in delivering high-quality legal services to our clients and are committed to achieving the best possible outcomes. If you have any questions or concerns, please do not hesitate to contact us.</w:t>
      </w:r>
    </w:p>
    <w:p w:rsidR="00000000" w:rsidDel="00000000" w:rsidP="00000000" w:rsidRDefault="00000000" w:rsidRPr="00000000" w14:paraId="00000019">
      <w:pPr>
        <w:spacing w:after="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pStyle w:val="Heading1"/>
        <w:rPr>
          <w:rFonts w:ascii="Arial" w:cs="Arial" w:eastAsia="Arial" w:hAnsi="Arial"/>
          <w:color w:val="0070c0"/>
        </w:rPr>
      </w:pPr>
      <w:r w:rsidDel="00000000" w:rsidR="00000000" w:rsidRPr="00000000">
        <w:rPr>
          <w:rFonts w:ascii="Arial" w:cs="Arial" w:eastAsia="Arial" w:hAnsi="Arial"/>
          <w:color w:val="0070c0"/>
          <w:rtl w:val="0"/>
        </w:rPr>
        <w:t xml:space="preserve">A. SCOPE OF SERVICES</w:t>
      </w:r>
    </w:p>
    <w:p w:rsidR="00000000" w:rsidDel="00000000" w:rsidP="00000000" w:rsidRDefault="00000000" w:rsidRPr="00000000" w14:paraId="0000001E">
      <w:pPr>
        <w:spacing w:after="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legal services that we shall render shall consist of the following:</w:t>
      </w:r>
    </w:p>
    <w:p w:rsidR="00000000" w:rsidDel="00000000" w:rsidP="00000000" w:rsidRDefault="00000000" w:rsidRPr="00000000" w14:paraId="0000001F">
      <w:pPr>
        <w:spacing w:after="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Initial consultation and case assessment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This includes a review of all relevant documents and a discussion of the grounds for the criminal case for Violation of Batas Pambansa Bilang 22 to determine the best course of action and the legal options available. We will also address potential concerns confronting the case and the steps necessary to secure the best possible outcome for you.</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4"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Preparation and filing of legal documents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This includes drafting and filing of judicial affidavits, pleadings, and motions, as well as any other necessary legal documents required by the court.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4"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Representation during hearings and conferences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This includes appearing on behalf of the client during all hearings and conferences concerning the case.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4"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Examination of the available evidence: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This includes identifying and examining relevant evidence, such as supporting documents and witness statements, to build and support your defense in the criminal case for Violation of Batas Pambansa Bilang 22.</w:t>
      </w:r>
    </w:p>
    <w:p w:rsidR="00000000" w:rsidDel="00000000" w:rsidP="00000000" w:rsidRDefault="00000000" w:rsidRPr="00000000" w14:paraId="00000027">
      <w:pPr>
        <w:spacing w:after="0" w:lineRule="auto"/>
        <w:ind w:left="113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Legal research and drafting of other written submissions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This includes researching relevant laws and precedents and drafting of other written submissions to the court.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4"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Assistance in posting of bail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firm will help you post the bail by assisting you in securing and submitting the required documents.</w:t>
      </w:r>
      <w:r w:rsidDel="00000000" w:rsidR="00000000" w:rsidRPr="00000000">
        <w:rPr>
          <w:rtl w:val="0"/>
        </w:rPr>
      </w:r>
    </w:p>
    <w:p w:rsidR="00000000" w:rsidDel="00000000" w:rsidP="00000000" w:rsidRDefault="00000000" w:rsidRPr="00000000" w14:paraId="0000002B">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34"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Other matters that may arise in connection with the case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We will address any other matters that may arise in connection with the case, and we will work with you to find solutions that best fit your legal needs.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4"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1"/>
        <w:rPr>
          <w:rFonts w:ascii="Arial" w:cs="Arial" w:eastAsia="Arial" w:hAnsi="Arial"/>
          <w:color w:val="0070c0"/>
        </w:rPr>
      </w:pPr>
      <w:r w:rsidDel="00000000" w:rsidR="00000000" w:rsidRPr="00000000">
        <w:rPr>
          <w:rFonts w:ascii="Arial" w:cs="Arial" w:eastAsia="Arial" w:hAnsi="Arial"/>
          <w:color w:val="0070c0"/>
          <w:rtl w:val="0"/>
        </w:rPr>
        <w:t xml:space="preserve">B. LEGAL FEES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view of the foregoing scope of services, the firm’s legal fees shall be as follows: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B1. ACCEPTANCE FEE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 the average, the firm charges a minimum acceptance fee in the amount of PhP000,000 for cases of similar nature. However, by way of goodwill, the firm is extending to you a discounted non-refundable acceptance fee in the amount of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Thousand Pesos (PhP000,000.00), plus the 12% VAT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8241.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7"/>
        <w:gridCol w:w="2875"/>
        <w:gridCol w:w="2439"/>
        <w:tblGridChange w:id="0">
          <w:tblGrid>
            <w:gridCol w:w="2927"/>
            <w:gridCol w:w="2875"/>
            <w:gridCol w:w="2439"/>
          </w:tblGrid>
        </w:tblGridChange>
      </w:tblGrid>
      <w:tr>
        <w:trPr>
          <w:cantSplit w:val="0"/>
          <w:trHeight w:val="51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8">
            <w:pPr>
              <w:rPr>
                <w:rFonts w:ascii="Arial" w:cs="Arial" w:eastAsia="Arial" w:hAnsi="Arial"/>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9">
            <w:pPr>
              <w:ind w:right="342"/>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Regular Rate</w:t>
            </w:r>
          </w:p>
          <w:p w:rsidR="00000000" w:rsidDel="00000000" w:rsidP="00000000" w:rsidRDefault="00000000" w:rsidRPr="00000000" w14:paraId="0000003A">
            <w:pPr>
              <w:ind w:right="342"/>
              <w:jc w:val="center"/>
              <w:rPr>
                <w:rFonts w:ascii="Arial" w:cs="Arial" w:eastAsia="Arial" w:hAnsi="Arial"/>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B">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Discounted Rate</w:t>
            </w:r>
          </w:p>
        </w:tc>
      </w:tr>
      <w:tr>
        <w:trPr>
          <w:cantSplit w:val="0"/>
          <w:trHeight w:val="25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C">
            <w:pPr>
              <w:rPr>
                <w:rFonts w:ascii="Arial" w:cs="Arial" w:eastAsia="Arial" w:hAnsi="Arial"/>
                <w:color w:val="404040"/>
                <w:sz w:val="24"/>
                <w:szCs w:val="24"/>
              </w:rPr>
            </w:pPr>
            <w:r w:rsidDel="00000000" w:rsidR="00000000" w:rsidRPr="00000000">
              <w:rPr>
                <w:rFonts w:ascii="Arial" w:cs="Arial" w:eastAsia="Arial" w:hAnsi="Arial"/>
                <w:color w:val="404040"/>
                <w:sz w:val="24"/>
                <w:szCs w:val="24"/>
                <w:rtl w:val="0"/>
              </w:rPr>
              <w:t xml:space="preserve">Acceptance Fee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D">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PhP000,000.00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E">
            <w:pP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PhP000,000.00</w:t>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Acceptance fee is the compensation paid to the firm to agree to represent you in the case and to evaluate the facts and evidence as well as to craft legal strategies to competently represent you in court. For this purpose, this payment is non-refundable in all circumstances, such as but not limited to the voluntary termination of this agreement by any of the parties, withdrawal of appearance of the firm in case of conflict of interest, extra-judicial settlement of the subject case and the dissolution of the firm.</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above acceptance fee is payable as follows: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8242.0" w:type="dxa"/>
        <w:jc w:val="left"/>
        <w:tblInd w:w="7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95"/>
        <w:gridCol w:w="2176"/>
        <w:gridCol w:w="1871"/>
        <w:tblGridChange w:id="0">
          <w:tblGrid>
            <w:gridCol w:w="4195"/>
            <w:gridCol w:w="2176"/>
            <w:gridCol w:w="1871"/>
          </w:tblGrid>
        </w:tblGridChange>
      </w:tblGrid>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Tranche</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Percentage</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w:t>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Upon signing of the agreement</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Fifty percent (50%)</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PhP00,000.00</w:t>
            </w:r>
          </w:p>
        </w:tc>
      </w:tr>
      <w:tr>
        <w:trPr>
          <w:cantSplit w:val="0"/>
          <w:tblHeader w:val="0"/>
        </w:trPr>
        <w:tc>
          <w:tcPr>
            <w:gridSpan w:val="3"/>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Reckoned from the date the agreement:</w:t>
            </w: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Month</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Twenty Five Percent (25%)</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PhP00,000.00</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Month or when the case is settled or terminated, whichever comes first</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Twenty Five Percent (25%)</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Php00,000.00</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Php000,000.00</w:t>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B2. DEPOSIT FOR OUT-OF-POCKET EXPENSES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Likewise, a deposit for out-of-pocket expenses (OPE) in the amount of</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Thousand Pesos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(PhP00,000.00) shall be required. All OPEs shall be for the account of the client. Said OPEs shall include all expenses pertaining to printing and photocopying, transportation, communication, messengerial manhours, publication costs, notarization, ccommodation (if necessary), and all other expenses incurred relative to undertaking work for you.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deposit shall be subject to accounting and no extraordinary expense shall be incurred without your authorization. Once the amount covered by the deposit has been depleted, all subsequent advances made by the firm for OPEs shall be billed on a monthly basis. </w:t>
      </w:r>
    </w:p>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B3. APPEARANCE FEES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Appearances, which shall include all hearings/conferences/negotiations before any court, quasi-judicial body, and appropriate governmental offices/bureaus/agencies, even if postponed for reasons other than the fault or negligence on the part of the law firm, as well as meetings/conferences with our lawyers outside of the office premises, shall be charged as follows: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is understood that the fees discussed in this section shall apply to both onsite/physical appearances and remote appearances, such as meetings via Zoom, Google Meet, and other similar online platforms.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7852.0" w:type="dxa"/>
        <w:jc w:val="left"/>
        <w:tblInd w:w="1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7"/>
        <w:gridCol w:w="2844"/>
        <w:gridCol w:w="2861"/>
        <w:tblGridChange w:id="0">
          <w:tblGrid>
            <w:gridCol w:w="2147"/>
            <w:gridCol w:w="2844"/>
            <w:gridCol w:w="2861"/>
          </w:tblGrid>
        </w:tblGridChange>
      </w:tblGrid>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Regular Rates</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Discounted Rates</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Associate</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PhP   00,000.00</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PhP   0,000.00</w:t>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Partner</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PhP   00,000.00</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PhP   00,000.00</w:t>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onsite/physical appearances outside Metro Manila, the firm shall charge an additional Hundred Pesos (Php0,000.00) on top of the abovementioned regular appearance fee rates.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B4. PLEADING / RESEARCH FEES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7852.0" w:type="dxa"/>
        <w:jc w:val="left"/>
        <w:tblInd w:w="1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7"/>
        <w:gridCol w:w="2861"/>
        <w:gridCol w:w="2844"/>
        <w:tblGridChange w:id="0">
          <w:tblGrid>
            <w:gridCol w:w="2147"/>
            <w:gridCol w:w="2861"/>
            <w:gridCol w:w="2844"/>
          </w:tblGrid>
        </w:tblGridChange>
      </w:tblGrid>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Regular Rates</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Discounted Rates</w:t>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Major Pleading</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(Such as Answer, Judicial Affidavit, Comment and Opposition)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PhP00,000.00</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PhP   00,000.00</w:t>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Minor Pleading</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(such as a Motion for Clarificatory Hearing, Motion for Extension, Motion to Resolve, Entry of Appearance etc.)</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PhP00,000.00</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PhP   0,000.00</w:t>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B5. APPELLATE LEVEL FEES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is hereby understood by the parties that an appeal to the Court of Appeals, should it become necessary, shall be pursued only upon the express instruction of the client. Accordingly, the client must promptly direct the undersigned to file an appeal after the former’s receipt of the decision/resolution and more importantly, before the same becomes final and executory. Legal services and representation in connection with the appeal, petition for review, or any other post decision remedies shall be governed by a separate contract.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B6. SUCCESS FEES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case of a successful resolution of your case, whether judicially or extrajudicially, the law office shall charge a success fee amounting to Thousand Pesos (PhP000,000.00) plus 12% VAT.  </w:t>
      </w:r>
    </w:p>
    <w:p w:rsidR="00000000" w:rsidDel="00000000" w:rsidP="00000000" w:rsidRDefault="00000000" w:rsidRPr="00000000" w14:paraId="00000087">
      <w:pPr>
        <w:pStyle w:val="Heading1"/>
        <w:rPr>
          <w:rFonts w:ascii="Arial" w:cs="Arial" w:eastAsia="Arial" w:hAnsi="Arial"/>
          <w:color w:val="0070c0"/>
        </w:rPr>
      </w:pPr>
      <w:r w:rsidDel="00000000" w:rsidR="00000000" w:rsidRPr="00000000">
        <w:rPr>
          <w:rFonts w:ascii="Arial" w:cs="Arial" w:eastAsia="Arial" w:hAnsi="Arial"/>
          <w:color w:val="0070c0"/>
          <w:rtl w:val="0"/>
        </w:rPr>
        <w:t xml:space="preserve"> C . MODES OF PAYMENT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be informed that you may settle the said amount in the following modes of payment: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Cash;</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Wire transfer; or</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Deposit to any BDO branch.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particular of our account are as follows: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Banco De Oro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BDO Oranbo Drive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BDO Unibank Swift Code: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Savings Account Name: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Savings Account Number: </w:t>
      </w:r>
    </w:p>
    <w:p w:rsidR="00000000" w:rsidDel="00000000" w:rsidP="00000000" w:rsidRDefault="00000000" w:rsidRPr="00000000" w14:paraId="00000096">
      <w:pPr>
        <w:pStyle w:val="Heading1"/>
        <w:jc w:val="both"/>
        <w:rPr>
          <w:rFonts w:ascii="Arial" w:cs="Arial" w:eastAsia="Arial" w:hAnsi="Arial"/>
          <w:color w:val="0070c0"/>
        </w:rPr>
      </w:pPr>
      <w:r w:rsidDel="00000000" w:rsidR="00000000" w:rsidRPr="00000000">
        <w:rPr>
          <w:rFonts w:ascii="Arial" w:cs="Arial" w:eastAsia="Arial" w:hAnsi="Arial"/>
          <w:color w:val="0070c0"/>
          <w:rtl w:val="0"/>
        </w:rPr>
        <w:t xml:space="preserve">D. COMMENCEMENT DATE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engagement shall commence upon the signing of this Agreement and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payment of the professional fees as well as the deposit for OPEs as mentioned in Section B2.</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Thus, the initial chargeable fees shall be as follows: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7"/>
        <w:tblW w:w="7975.0" w:type="dxa"/>
        <w:jc w:val="left"/>
        <w:tblInd w:w="7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30"/>
        <w:gridCol w:w="2245"/>
        <w:tblGridChange w:id="0">
          <w:tblGrid>
            <w:gridCol w:w="5730"/>
            <w:gridCol w:w="2245"/>
          </w:tblGrid>
        </w:tblGridChange>
      </w:tblGrid>
      <w:tr>
        <w:trPr>
          <w:cantSplit w:val="0"/>
          <w:trHeight w:val="264" w:hRule="atLeast"/>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Nature</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w:t>
            </w:r>
          </w:p>
        </w:tc>
      </w:tr>
      <w:tr>
        <w:trPr>
          <w:cantSplit w:val="0"/>
          <w:trHeight w:val="264" w:hRule="atLeast"/>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Acceptance Fee – 50%</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PhP00,000.00</w:t>
            </w:r>
          </w:p>
        </w:tc>
      </w:tr>
      <w:tr>
        <w:trPr>
          <w:cantSplit w:val="0"/>
          <w:trHeight w:val="264" w:hRule="atLeast"/>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 VAT</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0,000.00</w:t>
            </w:r>
          </w:p>
        </w:tc>
      </w:tr>
      <w:tr>
        <w:trPr>
          <w:cantSplit w:val="0"/>
          <w:trHeight w:val="264" w:hRule="atLeast"/>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Deposit for OPEs</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00,000.00</w:t>
            </w:r>
          </w:p>
        </w:tc>
      </w:tr>
      <w:tr>
        <w:trPr>
          <w:cantSplit w:val="0"/>
          <w:trHeight w:val="264" w:hRule="atLeast"/>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Total </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Php00,000.00</w:t>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pStyle w:val="Heading1"/>
        <w:rPr>
          <w:rFonts w:ascii="Arial" w:cs="Arial" w:eastAsia="Arial" w:hAnsi="Arial"/>
          <w:color w:val="0070c0"/>
        </w:rPr>
      </w:pPr>
      <w:r w:rsidDel="00000000" w:rsidR="00000000" w:rsidRPr="00000000">
        <w:rPr>
          <w:rFonts w:ascii="Arial" w:cs="Arial" w:eastAsia="Arial" w:hAnsi="Arial"/>
          <w:color w:val="0070c0"/>
          <w:rtl w:val="0"/>
        </w:rPr>
        <w:t xml:space="preserve">E. INHIBITION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reserve the right to inhibit ourselves from representing you in a particular matter should there be any conflict of interest on our part. Under the Code of Professional Responsibility, we are prohibited from representing a client if there is a conflict of interest, unless there is an express consent.</w:t>
      </w:r>
    </w:p>
    <w:p w:rsidR="00000000" w:rsidDel="00000000" w:rsidP="00000000" w:rsidRDefault="00000000" w:rsidRPr="00000000" w14:paraId="000000AB">
      <w:pPr>
        <w:pStyle w:val="Heading1"/>
        <w:rPr>
          <w:rFonts w:ascii="Arial" w:cs="Arial" w:eastAsia="Arial" w:hAnsi="Arial"/>
          <w:color w:val="0070c0"/>
        </w:rPr>
      </w:pPr>
      <w:r w:rsidDel="00000000" w:rsidR="00000000" w:rsidRPr="00000000">
        <w:rPr>
          <w:rFonts w:ascii="Arial" w:cs="Arial" w:eastAsia="Arial" w:hAnsi="Arial"/>
          <w:color w:val="0070c0"/>
          <w:rtl w:val="0"/>
        </w:rPr>
        <w:t xml:space="preserve">F. CONFIDENTIALITY</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acknowledge that certain information of a privileged or confidential nature may be obtained during this engagement. It is understood that both parties shall respect the confidentiality of such information, the provisions of this Agreement included, and shall not disclose the same to any third party without the prior written consent of the other party.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 foregoing terms are acceptable, kindly affix your signature on the spaces provided below and return a copy to us for our filed.</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Very truly yours,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Managing Partner</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Conformẻ:</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MR. CEDRICK EPONG </w:t>
      </w:r>
    </w:p>
    <w:p w:rsidR="00000000" w:rsidDel="00000000" w:rsidP="00000000" w:rsidRDefault="00000000" w:rsidRPr="00000000" w14:paraId="000000BD">
      <w:pPr>
        <w:spacing w:after="0" w:line="240" w:lineRule="auto"/>
        <w:rPr>
          <w:rFonts w:ascii="Arial" w:cs="Arial" w:eastAsia="Arial" w:hAnsi="Arial"/>
          <w:b w:val="1"/>
          <w:sz w:val="24"/>
          <w:szCs w:val="24"/>
        </w:rPr>
      </w:pPr>
      <w:bookmarkStart w:colFirst="0" w:colLast="0" w:name="_heading=h.quhbok2alo0" w:id="0"/>
      <w:bookmarkEnd w:id="0"/>
      <w:r w:rsidDel="00000000" w:rsidR="00000000" w:rsidRPr="00000000">
        <w:rPr>
          <w:rtl w:val="0"/>
        </w:rPr>
      </w:r>
    </w:p>
    <w:p w:rsidR="00000000" w:rsidDel="00000000" w:rsidP="00000000" w:rsidRDefault="00000000" w:rsidRPr="00000000" w14:paraId="000000BE">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B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0">
      <w:pPr>
        <w:spacing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1">
      <w:pPr>
        <w:pStyle w:val="Heading1"/>
        <w:rPr>
          <w:rFonts w:ascii="Arial" w:cs="Arial" w:eastAsia="Arial" w:hAnsi="Arial"/>
          <w:color w:val="0070c0"/>
        </w:rPr>
      </w:pPr>
      <w:r w:rsidDel="00000000" w:rsidR="00000000" w:rsidRPr="00000000">
        <w:rPr>
          <w:rFonts w:ascii="Arial" w:cs="Arial" w:eastAsia="Arial" w:hAnsi="Arial"/>
          <w:color w:val="0070c0"/>
          <w:rtl w:val="0"/>
        </w:rPr>
        <w:t xml:space="preserve">CONTACT US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do not hesitate to communicate with us via the contact information provided below:</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Address: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Website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entury Gothic" w:cs="Century Gothic" w:eastAsia="Century Gothic" w:hAnsi="Century Gothic"/>
          <w:b w:val="0"/>
          <w:i w:val="0"/>
          <w:smallCaps w:val="0"/>
          <w:strike w:val="0"/>
          <w:color w:val="000000"/>
          <w:sz w:val="21"/>
          <w:szCs w:val="21"/>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1"/>
          <w:szCs w:val="21"/>
          <w:u w:val="none"/>
          <w:shd w:fill="auto" w:val="clear"/>
          <w:vertAlign w:val="baseline"/>
          <w:rtl w:val="0"/>
        </w:rPr>
        <w:t xml:space="preserve">Email Address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1"/>
          <w:szCs w:val="21"/>
          <w:u w:val="none"/>
          <w:shd w:fill="auto" w:val="clear"/>
          <w:vertAlign w:val="baseline"/>
          <w:rtl w:val="0"/>
        </w:rPr>
        <w:t xml:space="preserve">Telephone No.</w:t>
      </w:r>
      <w:r w:rsidDel="00000000" w:rsidR="00000000" w:rsidRPr="00000000">
        <w:rPr>
          <w:rtl w:val="0"/>
        </w:rPr>
      </w:r>
    </w:p>
    <w:sectPr>
      <w:headerReference r:id="rId7" w:type="default"/>
      <w:footerReference r:id="rId8" w:type="default"/>
      <w:footerReference r:id="rId9" w:type="first"/>
      <w:pgSz w:h="16840" w:w="11907" w:orient="portrait"/>
      <w:pgMar w:bottom="2126" w:top="2274" w:left="1440" w:right="1440" w:header="720" w:footer="862"/>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right"/>
      <w:rPr>
        <w:rFonts w:ascii="Century Gothic" w:cs="Century Gothic" w:eastAsia="Century Gothic" w:hAnsi="Century Gothic"/>
        <w:b w:val="0"/>
        <w:i w:val="0"/>
        <w:smallCaps w:val="0"/>
        <w:strike w:val="0"/>
        <w:color w:val="320303"/>
        <w:sz w:val="21"/>
        <w:szCs w:val="21"/>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7f7f7f"/>
        <w:sz w:val="21"/>
        <w:szCs w:val="21"/>
        <w:u w:val="none"/>
        <w:shd w:fill="auto" w:val="clear"/>
        <w:vertAlign w:val="baseline"/>
        <w:rtl w:val="0"/>
      </w:rPr>
      <w:t xml:space="preserve">Engagement Agreement</w:t>
    </w:r>
    <w:r w:rsidDel="00000000" w:rsidR="00000000" w:rsidRPr="00000000">
      <w:rPr>
        <w:rFonts w:ascii="Century Gothic" w:cs="Century Gothic" w:eastAsia="Century Gothic" w:hAnsi="Century Gothic"/>
        <w:b w:val="0"/>
        <w:i w:val="0"/>
        <w:smallCaps w:val="0"/>
        <w:strike w:val="0"/>
        <w:color w:val="320303"/>
        <w:sz w:val="21"/>
        <w:szCs w:val="21"/>
        <w:u w:val="none"/>
        <w:shd w:fill="auto" w:val="clear"/>
        <w:vertAlign w:val="baseline"/>
        <w:rtl w:val="0"/>
      </w:rPr>
      <w:t xml:space="preserve"> | </w:t>
    </w:r>
    <w:r w:rsidDel="00000000" w:rsidR="00000000" w:rsidRPr="00000000">
      <w:rPr>
        <w:rFonts w:ascii="Century Gothic" w:cs="Century Gothic" w:eastAsia="Century Gothic" w:hAnsi="Century Gothic"/>
        <w:b w:val="0"/>
        <w:i w:val="0"/>
        <w:smallCaps w:val="0"/>
        <w:strike w:val="0"/>
        <w:color w:val="320303"/>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right"/>
      <w:rPr>
        <w:rFonts w:ascii="Century Gothic" w:cs="Century Gothic" w:eastAsia="Century Gothic" w:hAnsi="Century Gothic"/>
        <w:b w:val="0"/>
        <w:i w:val="0"/>
        <w:smallCaps w:val="0"/>
        <w:strike w:val="0"/>
        <w:color w:val="320303"/>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1"/>
        <w:szCs w:val="21"/>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1"/>
        <w:szCs w:val="21"/>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-134470</wp:posOffset>
              </wp:positionH>
              <wp:positionV relativeFrom="page">
                <wp:posOffset>0</wp:posOffset>
              </wp:positionV>
              <wp:extent cx="8162346" cy="10058400"/>
              <wp:effectExtent b="0" l="0" r="0" t="0"/>
              <wp:wrapNone/>
              <wp:docPr id="24" name=""/>
              <a:graphic>
                <a:graphicData uri="http://schemas.microsoft.com/office/word/2010/wordprocessingGroup">
                  <wpg:wgp>
                    <wpg:cNvGrpSpPr/>
                    <wpg:grpSpPr>
                      <a:xfrm>
                        <a:off x="1264825" y="0"/>
                        <a:ext cx="8162346" cy="10058400"/>
                        <a:chOff x="1264825" y="0"/>
                        <a:chExt cx="8162350" cy="7560000"/>
                      </a:xfrm>
                    </wpg:grpSpPr>
                    <wpg:grpSp>
                      <wpg:cNvGrpSpPr/>
                      <wpg:grpSpPr>
                        <a:xfrm>
                          <a:off x="1264827" y="0"/>
                          <a:ext cx="8162346" cy="7560000"/>
                          <a:chOff x="0" y="0"/>
                          <a:chExt cx="8162441" cy="10058400"/>
                        </a:xfrm>
                      </wpg:grpSpPr>
                      <wps:wsp>
                        <wps:cNvSpPr/>
                        <wps:cNvPr id="3" name="Shape 3"/>
                        <wps:spPr>
                          <a:xfrm>
                            <a:off x="0" y="0"/>
                            <a:ext cx="8162425"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943350" y="485775"/>
                            <a:ext cx="3832315" cy="658586"/>
                          </a:xfrm>
                          <a:custGeom>
                            <a:rect b="b" l="l" r="r" t="t"/>
                            <a:pathLst>
                              <a:path extrusionOk="0" h="440" w="2371">
                                <a:moveTo>
                                  <a:pt x="2371" y="0"/>
                                </a:moveTo>
                                <a:lnTo>
                                  <a:pt x="0" y="0"/>
                                </a:lnTo>
                                <a:lnTo>
                                  <a:pt x="355" y="440"/>
                                </a:lnTo>
                                <a:lnTo>
                                  <a:pt x="2371" y="440"/>
                                </a:lnTo>
                                <a:lnTo>
                                  <a:pt x="2371" y="0"/>
                                </a:lnTo>
                                <a:close/>
                              </a:path>
                            </a:pathLst>
                          </a:custGeom>
                          <a:solidFill>
                            <a:schemeClr val="accent4"/>
                          </a:solidFill>
                          <a:ln>
                            <a:noFill/>
                          </a:ln>
                        </wps:spPr>
                        <wps:txbx>
                          <w:txbxContent>
                            <w:p w:rsidR="00000000" w:rsidDel="00000000" w:rsidP="00000000" w:rsidRDefault="00000000" w:rsidRPr="00000000">
                              <w:pPr>
                                <w:spacing w:after="160" w:before="0" w:line="275.9999942779541"/>
                                <w:ind w:left="0" w:right="0" w:firstLine="0"/>
                                <w:jc w:val="center"/>
                                <w:textDirection w:val="btLr"/>
                              </w:pPr>
                            </w:p>
                          </w:txbxContent>
                        </wps:txbx>
                        <wps:bodyPr anchorCtr="0" anchor="t" bIns="45700" lIns="91425" spcFirstLastPara="1" rIns="91425" wrap="square" tIns="45700">
                          <a:noAutofit/>
                        </wps:bodyPr>
                      </wps:wsp>
                      <wps:wsp>
                        <wps:cNvSpPr/>
                        <wps:cNvPr id="5" name="Shape 5"/>
                        <wps:spPr>
                          <a:xfrm>
                            <a:off x="0" y="0"/>
                            <a:ext cx="7771308" cy="667566"/>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flipH="1">
                            <a:off x="107559" y="9722224"/>
                            <a:ext cx="8054882" cy="336176"/>
                          </a:xfrm>
                          <a:custGeom>
                            <a:rect b="b" l="l" r="r" t="t"/>
                            <a:pathLst>
                              <a:path extrusionOk="0" h="1543935" w="6694833">
                                <a:moveTo>
                                  <a:pt x="0" y="0"/>
                                </a:moveTo>
                                <a:lnTo>
                                  <a:pt x="4583908" y="0"/>
                                </a:lnTo>
                                <a:lnTo>
                                  <a:pt x="6694833" y="1543935"/>
                                </a:lnTo>
                                <a:lnTo>
                                  <a:pt x="1023938" y="1543935"/>
                                </a:lnTo>
                                <a:lnTo>
                                  <a:pt x="9698" y="1543935"/>
                                </a:lnTo>
                                <a:lnTo>
                                  <a:pt x="0" y="1543935"/>
                                </a:lnTo>
                                <a:lnTo>
                                  <a:pt x="0" y="48783"/>
                                </a:lnTo>
                                <a:lnTo>
                                  <a:pt x="307" y="48783"/>
                                </a:lnTo>
                                <a:close/>
                              </a:path>
                            </a:pathLst>
                          </a:custGeom>
                          <a:solidFill>
                            <a:schemeClr val="accent4"/>
                          </a:solidFill>
                          <a:ln>
                            <a:noFill/>
                          </a:ln>
                        </wps:spPr>
                        <wps:bodyPr anchorCtr="0" anchor="ctr" bIns="91425" lIns="91425" spcFirstLastPara="1" rIns="91425" wrap="square" tIns="91425">
                          <a:noAutofit/>
                        </wps:bodyPr>
                      </wps:wsp>
                      <wps:wsp>
                        <wps:cNvSpPr/>
                        <wps:cNvPr id="7" name="Shape 7"/>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-134470</wp:posOffset>
              </wp:positionH>
              <wp:positionV relativeFrom="page">
                <wp:posOffset>0</wp:posOffset>
              </wp:positionV>
              <wp:extent cx="8162346" cy="10058400"/>
              <wp:effectExtent b="0" l="0" r="0" t="0"/>
              <wp:wrapNone/>
              <wp:docPr id="24"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8162346" cy="100584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1"/>
        <w:szCs w:val="21"/>
        <w:lang w:val="en"/>
      </w:rPr>
    </w:rPrDefault>
    <w:pPrDefault>
      <w:pPr>
        <w:spacing w:after="16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Bdr>
        <w:bottom w:color="650707" w:space="2" w:sz="4" w:val="single"/>
      </w:pBdr>
      <w:spacing w:after="120" w:before="360" w:line="240" w:lineRule="auto"/>
    </w:pPr>
    <w:rPr>
      <w:rFonts w:ascii="Century Gothic" w:cs="Century Gothic" w:eastAsia="Century Gothic" w:hAnsi="Century Gothic"/>
      <w:color w:val="262626"/>
      <w:sz w:val="40"/>
      <w:szCs w:val="40"/>
    </w:rPr>
  </w:style>
  <w:style w:type="paragraph" w:styleId="Heading2">
    <w:name w:val="heading 2"/>
    <w:basedOn w:val="Normal"/>
    <w:next w:val="Normal"/>
    <w:pPr>
      <w:keepNext w:val="1"/>
      <w:keepLines w:val="1"/>
      <w:spacing w:after="0" w:before="120" w:line="240" w:lineRule="auto"/>
    </w:pPr>
    <w:rPr>
      <w:rFonts w:ascii="Century Gothic" w:cs="Century Gothic" w:eastAsia="Century Gothic" w:hAnsi="Century Gothic"/>
      <w:color w:val="650707"/>
      <w:sz w:val="36"/>
      <w:szCs w:val="36"/>
    </w:rPr>
  </w:style>
  <w:style w:type="paragraph" w:styleId="Heading3">
    <w:name w:val="heading 3"/>
    <w:basedOn w:val="Normal"/>
    <w:next w:val="Normal"/>
    <w:pPr>
      <w:keepNext w:val="1"/>
      <w:keepLines w:val="1"/>
      <w:spacing w:after="0" w:before="80" w:line="240" w:lineRule="auto"/>
    </w:pPr>
    <w:rPr>
      <w:rFonts w:ascii="Century Gothic" w:cs="Century Gothic" w:eastAsia="Century Gothic" w:hAnsi="Century Gothic"/>
      <w:color w:val="4b0505"/>
      <w:sz w:val="32"/>
      <w:szCs w:val="32"/>
    </w:rPr>
  </w:style>
  <w:style w:type="paragraph" w:styleId="Heading4">
    <w:name w:val="heading 4"/>
    <w:basedOn w:val="Normal"/>
    <w:next w:val="Normal"/>
    <w:pPr>
      <w:keepNext w:val="1"/>
      <w:keepLines w:val="1"/>
      <w:spacing w:after="0" w:before="80" w:line="240" w:lineRule="auto"/>
    </w:pPr>
    <w:rPr>
      <w:rFonts w:ascii="Century Gothic" w:cs="Century Gothic" w:eastAsia="Century Gothic" w:hAnsi="Century Gothic"/>
      <w:i w:val="1"/>
      <w:color w:val="320303"/>
      <w:sz w:val="28"/>
      <w:szCs w:val="28"/>
    </w:rPr>
  </w:style>
  <w:style w:type="paragraph" w:styleId="Heading5">
    <w:name w:val="heading 5"/>
    <w:basedOn w:val="Normal"/>
    <w:next w:val="Normal"/>
    <w:pPr>
      <w:keepNext w:val="1"/>
      <w:keepLines w:val="1"/>
      <w:spacing w:after="0" w:before="80" w:line="240" w:lineRule="auto"/>
    </w:pPr>
    <w:rPr>
      <w:rFonts w:ascii="Century Gothic" w:cs="Century Gothic" w:eastAsia="Century Gothic" w:hAnsi="Century Gothic"/>
      <w:color w:val="4b0505"/>
      <w:sz w:val="24"/>
      <w:szCs w:val="24"/>
    </w:rPr>
  </w:style>
  <w:style w:type="paragraph" w:styleId="Heading6">
    <w:name w:val="heading 6"/>
    <w:basedOn w:val="Normal"/>
    <w:next w:val="Normal"/>
    <w:pPr>
      <w:keepNext w:val="1"/>
      <w:keepLines w:val="1"/>
      <w:spacing w:after="0" w:before="80" w:line="240" w:lineRule="auto"/>
    </w:pPr>
    <w:rPr>
      <w:rFonts w:ascii="Century Gothic" w:cs="Century Gothic" w:eastAsia="Century Gothic" w:hAnsi="Century Gothic"/>
      <w:i w:val="1"/>
      <w:color w:val="320303"/>
      <w:sz w:val="24"/>
      <w:szCs w:val="24"/>
    </w:rPr>
  </w:style>
  <w:style w:type="paragraph" w:styleId="Title">
    <w:name w:val="Title"/>
    <w:basedOn w:val="Normal"/>
    <w:next w:val="Normal"/>
    <w:pPr>
      <w:spacing w:after="0" w:line="240" w:lineRule="auto"/>
    </w:pPr>
    <w:rPr>
      <w:rFonts w:ascii="Century Gothic" w:cs="Century Gothic" w:eastAsia="Century Gothic" w:hAnsi="Century Gothic"/>
      <w:color w:val="262626"/>
      <w:sz w:val="96"/>
      <w:szCs w:val="96"/>
    </w:rPr>
  </w:style>
  <w:style w:type="paragraph" w:styleId="Heading7">
    <w:name w:val="heading 7"/>
    <w:basedOn w:val="Normal"/>
    <w:next w:val="Normal"/>
    <w:link w:val="Heading7Char"/>
    <w:uiPriority w:val="9"/>
    <w:semiHidden w:val="1"/>
    <w:unhideWhenUsed w:val="1"/>
    <w:qFormat w:val="1"/>
    <w:rsid w:val="00B4166C"/>
    <w:pPr>
      <w:keepNext w:val="1"/>
      <w:keepLines w:val="1"/>
      <w:spacing w:after="0" w:before="80" w:line="240" w:lineRule="auto"/>
      <w:outlineLvl w:val="6"/>
    </w:pPr>
    <w:rPr>
      <w:rFonts w:asciiTheme="majorHAnsi" w:cstheme="majorBidi" w:eastAsiaTheme="majorEastAsia" w:hAnsiTheme="majorHAnsi"/>
      <w:b w:val="1"/>
      <w:bCs w:val="1"/>
      <w:color w:val="320303" w:themeColor="accent2" w:themeShade="000080"/>
      <w:sz w:val="22"/>
      <w:szCs w:val="22"/>
    </w:rPr>
  </w:style>
  <w:style w:type="paragraph" w:styleId="Heading8">
    <w:name w:val="heading 8"/>
    <w:basedOn w:val="Normal"/>
    <w:next w:val="Normal"/>
    <w:link w:val="Heading8Char"/>
    <w:uiPriority w:val="9"/>
    <w:semiHidden w:val="1"/>
    <w:unhideWhenUsed w:val="1"/>
    <w:qFormat w:val="1"/>
    <w:rsid w:val="00B4166C"/>
    <w:pPr>
      <w:keepNext w:val="1"/>
      <w:keepLines w:val="1"/>
      <w:spacing w:after="0" w:before="80" w:line="240" w:lineRule="auto"/>
      <w:outlineLvl w:val="7"/>
    </w:pPr>
    <w:rPr>
      <w:rFonts w:asciiTheme="majorHAnsi" w:cstheme="majorBidi" w:eastAsiaTheme="majorEastAsia" w:hAnsiTheme="majorHAnsi"/>
      <w:color w:val="320303" w:themeColor="accent2" w:themeShade="000080"/>
      <w:sz w:val="22"/>
      <w:szCs w:val="22"/>
    </w:rPr>
  </w:style>
  <w:style w:type="paragraph" w:styleId="Heading9">
    <w:name w:val="heading 9"/>
    <w:basedOn w:val="Normal"/>
    <w:next w:val="Normal"/>
    <w:link w:val="Heading9Char"/>
    <w:uiPriority w:val="9"/>
    <w:semiHidden w:val="1"/>
    <w:unhideWhenUsed w:val="1"/>
    <w:qFormat w:val="1"/>
    <w:rsid w:val="00B4166C"/>
    <w:pPr>
      <w:keepNext w:val="1"/>
      <w:keepLines w:val="1"/>
      <w:spacing w:after="0" w:before="80" w:line="240" w:lineRule="auto"/>
      <w:outlineLvl w:val="8"/>
    </w:pPr>
    <w:rPr>
      <w:rFonts w:asciiTheme="majorHAnsi" w:cstheme="majorBidi" w:eastAsiaTheme="majorEastAsia" w:hAnsiTheme="majorHAnsi"/>
      <w:i w:val="1"/>
      <w:iCs w:val="1"/>
      <w:color w:val="320303" w:themeColor="accent2" w:themeShade="000080"/>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semiHidden w:val="1"/>
    <w:rsid w:val="00B63133"/>
    <w:pPr>
      <w:spacing w:after="0" w:line="240" w:lineRule="auto"/>
    </w:pPr>
  </w:style>
  <w:style w:type="character" w:styleId="HeaderChar" w:customStyle="1">
    <w:name w:val="Header Char"/>
    <w:basedOn w:val="DefaultParagraphFont"/>
    <w:link w:val="Header"/>
    <w:uiPriority w:val="99"/>
    <w:semiHidden w:val="1"/>
    <w:rsid w:val="00254E0D"/>
    <w:rPr>
      <w:color w:val="auto"/>
    </w:rPr>
  </w:style>
  <w:style w:type="paragraph" w:styleId="Footer">
    <w:name w:val="footer"/>
    <w:basedOn w:val="Normal"/>
    <w:link w:val="FooterChar"/>
    <w:uiPriority w:val="99"/>
    <w:semiHidden w:val="1"/>
    <w:rsid w:val="00BC0F0A"/>
    <w:pPr>
      <w:spacing w:after="0" w:line="240" w:lineRule="auto"/>
      <w:ind w:left="-720" w:right="-720"/>
      <w:jc w:val="center"/>
    </w:pPr>
    <w:rPr>
      <w:rFonts w:asciiTheme="majorHAnsi" w:hAnsiTheme="majorHAnsi"/>
      <w:color w:val="320303" w:themeColor="accent2" w:themeShade="000080"/>
    </w:rPr>
  </w:style>
  <w:style w:type="character" w:styleId="FooterChar" w:customStyle="1">
    <w:name w:val="Footer Char"/>
    <w:basedOn w:val="DefaultParagraphFont"/>
    <w:link w:val="Footer"/>
    <w:uiPriority w:val="99"/>
    <w:semiHidden w:val="1"/>
    <w:rsid w:val="00254E0D"/>
    <w:rPr>
      <w:rFonts w:asciiTheme="majorHAnsi" w:hAnsiTheme="majorHAnsi"/>
      <w:color w:val="320303" w:themeColor="accent2" w:themeShade="000080"/>
    </w:rPr>
  </w:style>
  <w:style w:type="character" w:styleId="PlaceholderText">
    <w:name w:val="Placeholder Text"/>
    <w:basedOn w:val="DefaultParagraphFont"/>
    <w:uiPriority w:val="99"/>
    <w:semiHidden w:val="1"/>
    <w:rsid w:val="00912A0A"/>
    <w:rPr>
      <w:color w:val="bd878c" w:themeColor="accent5" w:themeShade="0000BF"/>
      <w:sz w:val="22"/>
    </w:rPr>
  </w:style>
  <w:style w:type="paragraph" w:styleId="ContactInfo" w:customStyle="1">
    <w:name w:val="Contact Info"/>
    <w:basedOn w:val="Normal"/>
    <w:uiPriority w:val="3"/>
    <w:rsid w:val="00410197"/>
    <w:pPr>
      <w:spacing w:after="0"/>
      <w:jc w:val="right"/>
    </w:pPr>
    <w:rPr>
      <w:sz w:val="20"/>
      <w:szCs w:val="18"/>
    </w:rPr>
  </w:style>
  <w:style w:type="paragraph" w:styleId="Date">
    <w:name w:val="Date"/>
    <w:basedOn w:val="Normal"/>
    <w:next w:val="Salutation"/>
    <w:link w:val="DateChar"/>
    <w:uiPriority w:val="4"/>
    <w:unhideWhenUsed w:val="1"/>
    <w:pPr>
      <w:spacing w:after="960" w:before="720"/>
    </w:pPr>
  </w:style>
  <w:style w:type="character" w:styleId="DateChar" w:customStyle="1">
    <w:name w:val="Date Char"/>
    <w:basedOn w:val="DefaultParagraphFont"/>
    <w:link w:val="Date"/>
    <w:uiPriority w:val="4"/>
    <w:rsid w:val="00752FC4"/>
  </w:style>
  <w:style w:type="paragraph" w:styleId="Closing">
    <w:name w:val="Closing"/>
    <w:basedOn w:val="Normal"/>
    <w:next w:val="Signature"/>
    <w:link w:val="ClosingChar"/>
    <w:uiPriority w:val="6"/>
    <w:unhideWhenUsed w:val="1"/>
    <w:rsid w:val="00254E0D"/>
    <w:pPr>
      <w:spacing w:after="960" w:line="240" w:lineRule="auto"/>
    </w:pPr>
  </w:style>
  <w:style w:type="character" w:styleId="ClosingChar" w:customStyle="1">
    <w:name w:val="Closing Char"/>
    <w:basedOn w:val="DefaultParagraphFont"/>
    <w:link w:val="Closing"/>
    <w:uiPriority w:val="6"/>
    <w:rsid w:val="00254E0D"/>
    <w:rPr>
      <w:color w:val="auto"/>
    </w:rPr>
  </w:style>
  <w:style w:type="character" w:styleId="Heading1Char" w:customStyle="1">
    <w:name w:val="Heading 1 Char"/>
    <w:basedOn w:val="DefaultParagraphFont"/>
    <w:link w:val="Heading1"/>
    <w:uiPriority w:val="9"/>
    <w:rsid w:val="00B4166C"/>
    <w:rPr>
      <w:rFonts w:asciiTheme="majorHAnsi" w:cstheme="majorBidi" w:eastAsiaTheme="majorEastAsia" w:hAnsiTheme="majorHAnsi"/>
      <w:color w:val="262626" w:themeColor="text1" w:themeTint="0000D9"/>
      <w:sz w:val="40"/>
      <w:szCs w:val="40"/>
    </w:rPr>
  </w:style>
  <w:style w:type="character" w:styleId="Heading2Char" w:customStyle="1">
    <w:name w:val="Heading 2 Char"/>
    <w:basedOn w:val="DefaultParagraphFont"/>
    <w:link w:val="Heading2"/>
    <w:uiPriority w:val="9"/>
    <w:semiHidden w:val="1"/>
    <w:rsid w:val="00B4166C"/>
    <w:rPr>
      <w:rFonts w:asciiTheme="majorHAnsi" w:cstheme="majorBidi" w:eastAsiaTheme="majorEastAsia" w:hAnsiTheme="majorHAnsi"/>
      <w:color w:val="650707" w:themeColor="accent2"/>
      <w:sz w:val="36"/>
      <w:szCs w:val="36"/>
    </w:rPr>
  </w:style>
  <w:style w:type="table" w:styleId="TableGrid">
    <w:name w:val="Table Grid"/>
    <w:basedOn w:val="TableNormal"/>
    <w:uiPriority w:val="59"/>
    <w:rsid w:val="005125B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572222"/>
    <w:pPr>
      <w:spacing w:after="0" w:line="240" w:lineRule="auto"/>
    </w:pPr>
    <w:rPr>
      <w:rFonts w:ascii="Segoe UI" w:cs="Segoe UI" w:hAnsi="Segoe UI"/>
      <w:szCs w:val="18"/>
    </w:rPr>
  </w:style>
  <w:style w:type="character" w:styleId="BalloonTextChar" w:customStyle="1">
    <w:name w:val="Balloon Text Char"/>
    <w:basedOn w:val="DefaultParagraphFont"/>
    <w:link w:val="BalloonText"/>
    <w:uiPriority w:val="99"/>
    <w:semiHidden w:val="1"/>
    <w:rsid w:val="00572222"/>
    <w:rPr>
      <w:rFonts w:ascii="Segoe UI" w:cs="Segoe UI" w:hAnsi="Segoe UI"/>
      <w:kern w:val="16"/>
      <w:sz w:val="22"/>
      <w:szCs w:val="18"/>
    </w:rPr>
  </w:style>
  <w:style w:type="paragraph" w:styleId="Bibliography">
    <w:name w:val="Bibliography"/>
    <w:basedOn w:val="Normal"/>
    <w:next w:val="Normal"/>
    <w:uiPriority w:val="37"/>
    <w:semiHidden w:val="1"/>
    <w:unhideWhenUsed w:val="1"/>
    <w:rsid w:val="00572222"/>
  </w:style>
  <w:style w:type="paragraph" w:styleId="BlockText">
    <w:name w:val="Block Text"/>
    <w:basedOn w:val="Normal"/>
    <w:uiPriority w:val="99"/>
    <w:semiHidden w:val="1"/>
    <w:unhideWhenUsed w:val="1"/>
    <w:rsid w:val="000F51EC"/>
    <w:pPr>
      <w:pBdr>
        <w:top w:color="262626" w:frame="1" w:space="10" w:sz="2" w:themeColor="accent1" w:val="single"/>
        <w:left w:color="262626" w:frame="1" w:space="10" w:sz="2" w:themeColor="accent1" w:val="single"/>
        <w:bottom w:color="262626" w:frame="1" w:space="10" w:sz="2" w:themeColor="accent1" w:val="single"/>
        <w:right w:color="262626" w:frame="1" w:space="10" w:sz="2" w:themeColor="accent1" w:val="single"/>
      </w:pBdr>
      <w:ind w:left="1152" w:right="1152"/>
    </w:pPr>
    <w:rPr>
      <w:i w:val="1"/>
      <w:iCs w:val="1"/>
      <w:color w:val="1c1c1c" w:themeColor="accent1" w:themeShade="0000BF"/>
    </w:rPr>
  </w:style>
  <w:style w:type="paragraph" w:styleId="BodyText">
    <w:name w:val="Body Text"/>
    <w:basedOn w:val="Normal"/>
    <w:link w:val="BodyTextChar"/>
    <w:uiPriority w:val="99"/>
    <w:semiHidden w:val="1"/>
    <w:unhideWhenUsed w:val="1"/>
    <w:rsid w:val="00572222"/>
    <w:pPr>
      <w:spacing w:after="120"/>
    </w:pPr>
  </w:style>
  <w:style w:type="character" w:styleId="BodyTextChar" w:customStyle="1">
    <w:name w:val="Body Text Char"/>
    <w:basedOn w:val="DefaultParagraphFont"/>
    <w:link w:val="BodyText"/>
    <w:uiPriority w:val="99"/>
    <w:semiHidden w:val="1"/>
    <w:rsid w:val="00572222"/>
    <w:rPr>
      <w:kern w:val="16"/>
      <w:sz w:val="22"/>
    </w:rPr>
  </w:style>
  <w:style w:type="paragraph" w:styleId="BodyText2">
    <w:name w:val="Body Text 2"/>
    <w:basedOn w:val="Normal"/>
    <w:link w:val="BodyText2Char"/>
    <w:uiPriority w:val="99"/>
    <w:semiHidden w:val="1"/>
    <w:unhideWhenUsed w:val="1"/>
    <w:rsid w:val="00572222"/>
    <w:pPr>
      <w:spacing w:after="120" w:line="480" w:lineRule="auto"/>
    </w:pPr>
  </w:style>
  <w:style w:type="character" w:styleId="BodyText2Char" w:customStyle="1">
    <w:name w:val="Body Text 2 Char"/>
    <w:basedOn w:val="DefaultParagraphFont"/>
    <w:link w:val="BodyText2"/>
    <w:uiPriority w:val="99"/>
    <w:semiHidden w:val="1"/>
    <w:rsid w:val="00572222"/>
    <w:rPr>
      <w:kern w:val="16"/>
      <w:sz w:val="22"/>
    </w:rPr>
  </w:style>
  <w:style w:type="paragraph" w:styleId="BodyText3">
    <w:name w:val="Body Text 3"/>
    <w:basedOn w:val="Normal"/>
    <w:link w:val="BodyText3Char"/>
    <w:uiPriority w:val="99"/>
    <w:semiHidden w:val="1"/>
    <w:unhideWhenUsed w:val="1"/>
    <w:rsid w:val="00572222"/>
    <w:pPr>
      <w:spacing w:after="120"/>
    </w:pPr>
    <w:rPr>
      <w:szCs w:val="16"/>
    </w:rPr>
  </w:style>
  <w:style w:type="character" w:styleId="BodyText3Char" w:customStyle="1">
    <w:name w:val="Body Text 3 Char"/>
    <w:basedOn w:val="DefaultParagraphFont"/>
    <w:link w:val="BodyText3"/>
    <w:uiPriority w:val="99"/>
    <w:semiHidden w:val="1"/>
    <w:rsid w:val="00572222"/>
    <w:rPr>
      <w:kern w:val="16"/>
      <w:sz w:val="22"/>
      <w:szCs w:val="16"/>
    </w:rPr>
  </w:style>
  <w:style w:type="paragraph" w:styleId="BodyTextFirstIndent">
    <w:name w:val="Body Text First Indent"/>
    <w:basedOn w:val="BodyText"/>
    <w:link w:val="BodyTextFirstIndentChar"/>
    <w:uiPriority w:val="99"/>
    <w:semiHidden w:val="1"/>
    <w:unhideWhenUsed w:val="1"/>
    <w:rsid w:val="00572222"/>
    <w:pPr>
      <w:spacing w:after="300"/>
      <w:ind w:firstLine="360"/>
    </w:pPr>
  </w:style>
  <w:style w:type="character" w:styleId="BodyTextFirstIndentChar" w:customStyle="1">
    <w:name w:val="Body Text First Indent Char"/>
    <w:basedOn w:val="BodyTextChar"/>
    <w:link w:val="BodyTextFirstIndent"/>
    <w:uiPriority w:val="99"/>
    <w:semiHidden w:val="1"/>
    <w:rsid w:val="00572222"/>
    <w:rPr>
      <w:kern w:val="16"/>
      <w:sz w:val="22"/>
    </w:rPr>
  </w:style>
  <w:style w:type="paragraph" w:styleId="BodyTextIndent">
    <w:name w:val="Body Text Indent"/>
    <w:basedOn w:val="Normal"/>
    <w:link w:val="BodyTextIndentChar"/>
    <w:uiPriority w:val="99"/>
    <w:semiHidden w:val="1"/>
    <w:unhideWhenUsed w:val="1"/>
    <w:rsid w:val="00572222"/>
    <w:pPr>
      <w:spacing w:after="120"/>
      <w:ind w:left="360"/>
    </w:pPr>
  </w:style>
  <w:style w:type="character" w:styleId="BodyTextIndentChar" w:customStyle="1">
    <w:name w:val="Body Text Indent Char"/>
    <w:basedOn w:val="DefaultParagraphFont"/>
    <w:link w:val="BodyTextIndent"/>
    <w:uiPriority w:val="99"/>
    <w:semiHidden w:val="1"/>
    <w:rsid w:val="00572222"/>
    <w:rPr>
      <w:kern w:val="16"/>
      <w:sz w:val="22"/>
    </w:rPr>
  </w:style>
  <w:style w:type="paragraph" w:styleId="BodyTextFirstIndent2">
    <w:name w:val="Body Text First Indent 2"/>
    <w:basedOn w:val="BodyTextIndent"/>
    <w:link w:val="BodyTextFirstIndent2Char"/>
    <w:uiPriority w:val="99"/>
    <w:semiHidden w:val="1"/>
    <w:unhideWhenUsed w:val="1"/>
    <w:rsid w:val="00572222"/>
    <w:pPr>
      <w:spacing w:after="300"/>
      <w:ind w:firstLine="360"/>
    </w:pPr>
  </w:style>
  <w:style w:type="character" w:styleId="BodyTextFirstIndent2Char" w:customStyle="1">
    <w:name w:val="Body Text First Indent 2 Char"/>
    <w:basedOn w:val="BodyTextIndentChar"/>
    <w:link w:val="BodyTextFirstIndent2"/>
    <w:uiPriority w:val="99"/>
    <w:semiHidden w:val="1"/>
    <w:rsid w:val="00572222"/>
    <w:rPr>
      <w:kern w:val="16"/>
      <w:sz w:val="22"/>
    </w:rPr>
  </w:style>
  <w:style w:type="paragraph" w:styleId="BodyTextIndent2">
    <w:name w:val="Body Text Indent 2"/>
    <w:basedOn w:val="Normal"/>
    <w:link w:val="BodyTextIndent2Char"/>
    <w:uiPriority w:val="99"/>
    <w:semiHidden w:val="1"/>
    <w:unhideWhenUsed w:val="1"/>
    <w:rsid w:val="00572222"/>
    <w:pPr>
      <w:spacing w:after="120" w:line="480" w:lineRule="auto"/>
      <w:ind w:left="360"/>
    </w:pPr>
  </w:style>
  <w:style w:type="character" w:styleId="BodyTextIndent2Char" w:customStyle="1">
    <w:name w:val="Body Text Indent 2 Char"/>
    <w:basedOn w:val="DefaultParagraphFont"/>
    <w:link w:val="BodyTextIndent2"/>
    <w:uiPriority w:val="99"/>
    <w:semiHidden w:val="1"/>
    <w:rsid w:val="00572222"/>
    <w:rPr>
      <w:kern w:val="16"/>
      <w:sz w:val="22"/>
    </w:rPr>
  </w:style>
  <w:style w:type="paragraph" w:styleId="BodyTextIndent3">
    <w:name w:val="Body Text Indent 3"/>
    <w:basedOn w:val="Normal"/>
    <w:link w:val="BodyTextIndent3Char"/>
    <w:uiPriority w:val="99"/>
    <w:semiHidden w:val="1"/>
    <w:unhideWhenUsed w:val="1"/>
    <w:rsid w:val="00572222"/>
    <w:pPr>
      <w:spacing w:after="120"/>
      <w:ind w:left="360"/>
    </w:pPr>
    <w:rPr>
      <w:szCs w:val="16"/>
    </w:rPr>
  </w:style>
  <w:style w:type="character" w:styleId="BodyTextIndent3Char" w:customStyle="1">
    <w:name w:val="Body Text Indent 3 Char"/>
    <w:basedOn w:val="DefaultParagraphFont"/>
    <w:link w:val="BodyTextIndent3"/>
    <w:uiPriority w:val="99"/>
    <w:semiHidden w:val="1"/>
    <w:rsid w:val="00572222"/>
    <w:rPr>
      <w:kern w:val="16"/>
      <w:sz w:val="22"/>
      <w:szCs w:val="16"/>
    </w:rPr>
  </w:style>
  <w:style w:type="character" w:styleId="BookTitle">
    <w:name w:val="Book Title"/>
    <w:basedOn w:val="DefaultParagraphFont"/>
    <w:uiPriority w:val="33"/>
    <w:qFormat w:val="1"/>
    <w:rsid w:val="00B4166C"/>
    <w:rPr>
      <w:b w:val="1"/>
      <w:bCs w:val="1"/>
      <w:caps w:val="0"/>
      <w:smallCaps w:val="1"/>
      <w:spacing w:val="0"/>
    </w:rPr>
  </w:style>
  <w:style w:type="paragraph" w:styleId="Caption">
    <w:name w:val="caption"/>
    <w:basedOn w:val="Normal"/>
    <w:next w:val="Normal"/>
    <w:uiPriority w:val="35"/>
    <w:semiHidden w:val="1"/>
    <w:unhideWhenUsed w:val="1"/>
    <w:qFormat w:val="1"/>
    <w:rsid w:val="00B4166C"/>
    <w:pPr>
      <w:spacing w:line="240" w:lineRule="auto"/>
    </w:pPr>
    <w:rPr>
      <w:b w:val="1"/>
      <w:bCs w:val="1"/>
      <w:color w:val="404040" w:themeColor="text1" w:themeTint="0000BF"/>
      <w:sz w:val="16"/>
      <w:szCs w:val="16"/>
    </w:rPr>
  </w:style>
  <w:style w:type="table" w:styleId="ColorfulGrid">
    <w:name w:val="Colorful Grid"/>
    <w:basedOn w:val="TableNormal"/>
    <w:uiPriority w:val="73"/>
    <w:semiHidden w:val="1"/>
    <w:unhideWhenUsed w:val="1"/>
    <w:rsid w:val="00572222"/>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semiHidden w:val="1"/>
    <w:unhideWhenUsed w:val="1"/>
    <w:rsid w:val="00572222"/>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3d3d3" w:themeFill="accent1" w:themeFillTint="000033" w:val="clear"/>
    </w:tcPr>
    <w:tblStylePr w:type="firstRow">
      <w:rPr>
        <w:b w:val="1"/>
        <w:bCs w:val="1"/>
      </w:rPr>
      <w:tblPr/>
      <w:tcPr>
        <w:shd w:color="auto" w:fill="a8a8a8" w:themeFill="accent1" w:themeFillTint="000066" w:val="clear"/>
      </w:tcPr>
    </w:tblStylePr>
    <w:tblStylePr w:type="lastRow">
      <w:rPr>
        <w:b w:val="1"/>
        <w:bCs w:val="1"/>
        <w:color w:val="000000" w:themeColor="text1"/>
      </w:rPr>
      <w:tblPr/>
      <w:tcPr>
        <w:shd w:color="auto" w:fill="a8a8a8" w:themeFill="accent1" w:themeFillTint="000066" w:val="clear"/>
      </w:tcPr>
    </w:tblStylePr>
    <w:tblStylePr w:type="firstCol">
      <w:rPr>
        <w:color w:val="ffffff" w:themeColor="background1"/>
      </w:rPr>
      <w:tblPr/>
      <w:tcPr>
        <w:shd w:color="auto" w:fill="1c1c1c" w:themeFill="accent1" w:themeFillShade="0000BF" w:val="clear"/>
      </w:tcPr>
    </w:tblStylePr>
    <w:tblStylePr w:type="lastCol">
      <w:rPr>
        <w:color w:val="ffffff" w:themeColor="background1"/>
      </w:rPr>
      <w:tblPr/>
      <w:tcPr>
        <w:shd w:color="auto" w:fill="1c1c1c" w:themeFill="accent1" w:themeFillShade="0000BF" w:val="clear"/>
      </w:tcPr>
    </w:tblStylePr>
    <w:tblStylePr w:type="band1Vert">
      <w:tblPr/>
      <w:tcPr>
        <w:shd w:color="auto" w:fill="929292" w:themeFill="accent1" w:themeFillTint="00007F" w:val="clear"/>
      </w:tcPr>
    </w:tblStylePr>
    <w:tblStylePr w:type="band1Horz">
      <w:tblPr/>
      <w:tcPr>
        <w:shd w:color="auto" w:fill="929292" w:themeFill="accent1" w:themeFillTint="00007F" w:val="clear"/>
      </w:tcPr>
    </w:tblStylePr>
  </w:style>
  <w:style w:type="table" w:styleId="ColorfulGrid-Accent2">
    <w:name w:val="Colorful Grid Accent 2"/>
    <w:basedOn w:val="TableNormal"/>
    <w:uiPriority w:val="73"/>
    <w:semiHidden w:val="1"/>
    <w:unhideWhenUsed w:val="1"/>
    <w:rsid w:val="00572222"/>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9b3b3" w:themeFill="accent2" w:themeFillTint="000033" w:val="clear"/>
    </w:tcPr>
    <w:tblStylePr w:type="firstRow">
      <w:rPr>
        <w:b w:val="1"/>
        <w:bCs w:val="1"/>
      </w:rPr>
      <w:tblPr/>
      <w:tcPr>
        <w:shd w:color="auto" w:fill="f46868" w:themeFill="accent2" w:themeFillTint="000066" w:val="clear"/>
      </w:tcPr>
    </w:tblStylePr>
    <w:tblStylePr w:type="lastRow">
      <w:rPr>
        <w:b w:val="1"/>
        <w:bCs w:val="1"/>
        <w:color w:val="000000" w:themeColor="text1"/>
      </w:rPr>
      <w:tblPr/>
      <w:tcPr>
        <w:shd w:color="auto" w:fill="f46868" w:themeFill="accent2" w:themeFillTint="000066" w:val="clear"/>
      </w:tcPr>
    </w:tblStylePr>
    <w:tblStylePr w:type="firstCol">
      <w:rPr>
        <w:color w:val="ffffff" w:themeColor="background1"/>
      </w:rPr>
      <w:tblPr/>
      <w:tcPr>
        <w:shd w:color="auto" w:fill="4b0505" w:themeFill="accent2" w:themeFillShade="0000BF" w:val="clear"/>
      </w:tcPr>
    </w:tblStylePr>
    <w:tblStylePr w:type="lastCol">
      <w:rPr>
        <w:color w:val="ffffff" w:themeColor="background1"/>
      </w:rPr>
      <w:tblPr/>
      <w:tcPr>
        <w:shd w:color="auto" w:fill="4b0505" w:themeFill="accent2" w:themeFillShade="0000BF" w:val="clear"/>
      </w:tcPr>
    </w:tblStylePr>
    <w:tblStylePr w:type="band1Vert">
      <w:tblPr/>
      <w:tcPr>
        <w:shd w:color="auto" w:fill="f24343" w:themeFill="accent2" w:themeFillTint="00007F" w:val="clear"/>
      </w:tcPr>
    </w:tblStylePr>
    <w:tblStylePr w:type="band1Horz">
      <w:tblPr/>
      <w:tcPr>
        <w:shd w:color="auto" w:fill="f24343" w:themeFill="accent2" w:themeFillTint="00007F" w:val="clear"/>
      </w:tcPr>
    </w:tblStylePr>
  </w:style>
  <w:style w:type="table" w:styleId="ColorfulGrid-Accent3">
    <w:name w:val="Colorful Grid Accent 3"/>
    <w:basedOn w:val="TableNormal"/>
    <w:uiPriority w:val="73"/>
    <w:semiHidden w:val="1"/>
    <w:unhideWhenUsed w:val="1"/>
    <w:rsid w:val="00572222"/>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9f9f9" w:themeFill="accent3" w:themeFillTint="000033" w:val="clear"/>
    </w:tcPr>
    <w:tblStylePr w:type="firstRow">
      <w:rPr>
        <w:b w:val="1"/>
        <w:bCs w:val="1"/>
      </w:rPr>
      <w:tblPr/>
      <w:tcPr>
        <w:shd w:color="auto" w:fill="f3f3f3" w:themeFill="accent3" w:themeFillTint="000066" w:val="clear"/>
      </w:tcPr>
    </w:tblStylePr>
    <w:tblStylePr w:type="lastRow">
      <w:rPr>
        <w:b w:val="1"/>
        <w:bCs w:val="1"/>
        <w:color w:val="000000" w:themeColor="text1"/>
      </w:rPr>
      <w:tblPr/>
      <w:tcPr>
        <w:shd w:color="auto" w:fill="f3f3f3" w:themeFill="accent3" w:themeFillTint="000066" w:val="clear"/>
      </w:tcPr>
    </w:tblStylePr>
    <w:tblStylePr w:type="firstCol">
      <w:rPr>
        <w:color w:val="ffffff" w:themeColor="background1"/>
      </w:rPr>
      <w:tblPr/>
      <w:tcPr>
        <w:shd w:color="auto" w:fill="aaaaaa" w:themeFill="accent3" w:themeFillShade="0000BF" w:val="clear"/>
      </w:tcPr>
    </w:tblStylePr>
    <w:tblStylePr w:type="lastCol">
      <w:rPr>
        <w:color w:val="ffffff" w:themeColor="background1"/>
      </w:rPr>
      <w:tblPr/>
      <w:tcPr>
        <w:shd w:color="auto" w:fill="aaaaaa" w:themeFill="accent3" w:themeFillShade="0000BF" w:val="clear"/>
      </w:tcPr>
    </w:tblStylePr>
    <w:tblStylePr w:type="band1Vert">
      <w:tblPr/>
      <w:tcPr>
        <w:shd w:color="auto" w:fill="f1f1f1" w:themeFill="accent3" w:themeFillTint="00007F" w:val="clear"/>
      </w:tcPr>
    </w:tblStylePr>
    <w:tblStylePr w:type="band1Horz">
      <w:tblPr/>
      <w:tcPr>
        <w:shd w:color="auto" w:fill="f1f1f1" w:themeFill="accent3" w:themeFillTint="00007F" w:val="clear"/>
      </w:tcPr>
    </w:tblStylePr>
  </w:style>
  <w:style w:type="table" w:styleId="ColorfulGrid-Accent4">
    <w:name w:val="Colorful Grid Accent 4"/>
    <w:basedOn w:val="TableNormal"/>
    <w:uiPriority w:val="73"/>
    <w:semiHidden w:val="1"/>
    <w:unhideWhenUsed w:val="1"/>
    <w:rsid w:val="00572222"/>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9d9d9" w:themeFill="accent4" w:themeFillTint="000033" w:val="clear"/>
    </w:tcPr>
    <w:tblStylePr w:type="firstRow">
      <w:rPr>
        <w:b w:val="1"/>
        <w:bCs w:val="1"/>
      </w:rPr>
      <w:tblPr/>
      <w:tcPr>
        <w:shd w:color="auto" w:fill="b3b3b3" w:themeFill="accent4" w:themeFillTint="000066" w:val="clear"/>
      </w:tcPr>
    </w:tblStylePr>
    <w:tblStylePr w:type="lastRow">
      <w:rPr>
        <w:b w:val="1"/>
        <w:bCs w:val="1"/>
        <w:color w:val="000000" w:themeColor="text1"/>
      </w:rPr>
      <w:tblPr/>
      <w:tcPr>
        <w:shd w:color="auto" w:fill="b3b3b3" w:themeFill="accent4" w:themeFillTint="000066" w:val="clear"/>
      </w:tcPr>
    </w:tblStylePr>
    <w:tblStylePr w:type="firstCol">
      <w:rPr>
        <w:color w:val="ffffff" w:themeColor="background1"/>
      </w:rPr>
      <w:tblPr/>
      <w:tcPr>
        <w:shd w:color="auto" w:fill="303030" w:themeFill="accent4" w:themeFillShade="0000BF" w:val="clear"/>
      </w:tcPr>
    </w:tblStylePr>
    <w:tblStylePr w:type="lastCol">
      <w:rPr>
        <w:color w:val="ffffff" w:themeColor="background1"/>
      </w:rPr>
      <w:tblPr/>
      <w:tcPr>
        <w:shd w:color="auto" w:fill="303030" w:themeFill="accent4" w:themeFillShade="0000BF" w:val="clear"/>
      </w:tcPr>
    </w:tblStylePr>
    <w:tblStylePr w:type="band1Vert">
      <w:tblPr/>
      <w:tcPr>
        <w:shd w:color="auto" w:fill="a0a0a0" w:themeFill="accent4" w:themeFillTint="00007F" w:val="clear"/>
      </w:tcPr>
    </w:tblStylePr>
    <w:tblStylePr w:type="band1Horz">
      <w:tblPr/>
      <w:tcPr>
        <w:shd w:color="auto" w:fill="a0a0a0" w:themeFill="accent4" w:themeFillTint="00007F" w:val="clear"/>
      </w:tcPr>
    </w:tblStylePr>
  </w:style>
  <w:style w:type="table" w:styleId="ColorfulGrid-Accent5">
    <w:name w:val="Colorful Grid Accent 5"/>
    <w:basedOn w:val="TableNormal"/>
    <w:uiPriority w:val="73"/>
    <w:semiHidden w:val="1"/>
    <w:unhideWhenUsed w:val="1"/>
    <w:rsid w:val="00572222"/>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9f5f5" w:themeFill="accent5" w:themeFillTint="000033" w:val="clear"/>
    </w:tcPr>
    <w:tblStylePr w:type="firstRow">
      <w:rPr>
        <w:b w:val="1"/>
        <w:bCs w:val="1"/>
      </w:rPr>
      <w:tblPr/>
      <w:tcPr>
        <w:shd w:color="auto" w:fill="f4ebeb" w:themeFill="accent5" w:themeFillTint="000066" w:val="clear"/>
      </w:tcPr>
    </w:tblStylePr>
    <w:tblStylePr w:type="lastRow">
      <w:rPr>
        <w:b w:val="1"/>
        <w:bCs w:val="1"/>
        <w:color w:val="000000" w:themeColor="text1"/>
      </w:rPr>
      <w:tblPr/>
      <w:tcPr>
        <w:shd w:color="auto" w:fill="f4ebeb" w:themeFill="accent5" w:themeFillTint="000066" w:val="clear"/>
      </w:tcPr>
    </w:tblStylePr>
    <w:tblStylePr w:type="firstCol">
      <w:rPr>
        <w:color w:val="ffffff" w:themeColor="background1"/>
      </w:rPr>
      <w:tblPr/>
      <w:tcPr>
        <w:shd w:color="auto" w:fill="bd878c" w:themeFill="accent5" w:themeFillShade="0000BF" w:val="clear"/>
      </w:tcPr>
    </w:tblStylePr>
    <w:tblStylePr w:type="lastCol">
      <w:rPr>
        <w:color w:val="ffffff" w:themeColor="background1"/>
      </w:rPr>
      <w:tblPr/>
      <w:tcPr>
        <w:shd w:color="auto" w:fill="bd878c" w:themeFill="accent5" w:themeFillShade="0000BF" w:val="clear"/>
      </w:tcPr>
    </w:tblStylePr>
    <w:tblStylePr w:type="band1Vert">
      <w:tblPr/>
      <w:tcPr>
        <w:shd w:color="auto" w:fill="f1e6e7" w:themeFill="accent5" w:themeFillTint="00007F" w:val="clear"/>
      </w:tcPr>
    </w:tblStylePr>
    <w:tblStylePr w:type="band1Horz">
      <w:tblPr/>
      <w:tcPr>
        <w:shd w:color="auto" w:fill="f1e6e7" w:themeFill="accent5" w:themeFillTint="00007F" w:val="clear"/>
      </w:tcPr>
    </w:tblStylePr>
  </w:style>
  <w:style w:type="table" w:styleId="ColorfulGrid-Accent6">
    <w:name w:val="Colorful Grid Accent 6"/>
    <w:basedOn w:val="TableNormal"/>
    <w:uiPriority w:val="73"/>
    <w:semiHidden w:val="1"/>
    <w:unhideWhenUsed w:val="1"/>
    <w:rsid w:val="00572222"/>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fffff" w:themeFill="accent6" w:themeFillTint="000033" w:val="clear"/>
    </w:tcPr>
    <w:tblStylePr w:type="firstRow">
      <w:rPr>
        <w:b w:val="1"/>
        <w:bCs w:val="1"/>
      </w:rPr>
      <w:tblPr/>
      <w:tcPr>
        <w:shd w:color="auto" w:fill="ffffff" w:themeFill="accent6" w:themeFillTint="000066" w:val="clear"/>
      </w:tcPr>
    </w:tblStylePr>
    <w:tblStylePr w:type="lastRow">
      <w:rPr>
        <w:b w:val="1"/>
        <w:bCs w:val="1"/>
        <w:color w:val="000000" w:themeColor="text1"/>
      </w:rPr>
      <w:tblPr/>
      <w:tcPr>
        <w:shd w:color="auto" w:fill="ffffff" w:themeFill="accent6" w:themeFillTint="000066" w:val="clear"/>
      </w:tcPr>
    </w:tblStylePr>
    <w:tblStylePr w:type="firstCol">
      <w:rPr>
        <w:color w:val="ffffff" w:themeColor="background1"/>
      </w:rPr>
      <w:tblPr/>
      <w:tcPr>
        <w:shd w:color="auto" w:fill="bfbfbf" w:themeFill="accent6" w:themeFillShade="0000BF" w:val="clear"/>
      </w:tcPr>
    </w:tblStylePr>
    <w:tblStylePr w:type="lastCol">
      <w:rPr>
        <w:color w:val="ffffff" w:themeColor="background1"/>
      </w:rPr>
      <w:tblPr/>
      <w:tcPr>
        <w:shd w:color="auto" w:fill="bfbfbf" w:themeFill="accent6" w:themeFillShade="0000BF" w:val="clear"/>
      </w:tcPr>
    </w:tblStylePr>
    <w:tblStylePr w:type="band1Vert">
      <w:tblPr/>
      <w:tcPr>
        <w:shd w:color="auto" w:fill="ffffff" w:themeFill="accent6" w:themeFillTint="00007F" w:val="clear"/>
      </w:tcPr>
    </w:tblStylePr>
    <w:tblStylePr w:type="band1Horz">
      <w:tblPr/>
      <w:tcPr>
        <w:shd w:color="auto" w:fill="ffffff" w:themeFill="accent6" w:themeFillTint="00007F" w:val="clear"/>
      </w:tcPr>
    </w:tblStylePr>
  </w:style>
  <w:style w:type="table" w:styleId="ColorfulList">
    <w:name w:val="Colorful List"/>
    <w:basedOn w:val="TableNormal"/>
    <w:uiPriority w:val="72"/>
    <w:semiHidden w:val="1"/>
    <w:unhideWhenUsed w:val="1"/>
    <w:rsid w:val="00572222"/>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500505" w:themeFill="accent2" w:themeFillShade="0000CC" w:val="clear"/>
      </w:tcPr>
    </w:tblStylePr>
    <w:tblStylePr w:type="lastRow">
      <w:rPr>
        <w:b w:val="1"/>
        <w:bCs w:val="1"/>
        <w:color w:val="500505"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semiHidden w:val="1"/>
    <w:unhideWhenUsed w:val="1"/>
    <w:rsid w:val="00572222"/>
    <w:pPr>
      <w:spacing w:after="0" w:line="240" w:lineRule="auto"/>
    </w:pPr>
    <w:rPr>
      <w:color w:val="000000" w:themeColor="text1"/>
    </w:rPr>
    <w:tblPr>
      <w:tblStyleRowBandSize w:val="1"/>
      <w:tblStyleColBandSize w:val="1"/>
    </w:tblPr>
    <w:tcPr>
      <w:shd w:color="auto" w:fill="e9e9e9" w:themeFill="accent1" w:themeFillTint="000019" w:val="clear"/>
    </w:tcPr>
    <w:tblStylePr w:type="firstRow">
      <w:rPr>
        <w:b w:val="1"/>
        <w:bCs w:val="1"/>
        <w:color w:val="ffffff" w:themeColor="background1"/>
      </w:rPr>
      <w:tblPr/>
      <w:tcPr>
        <w:tcBorders>
          <w:bottom w:color="ffffff" w:space="0" w:sz="12" w:themeColor="background1" w:val="single"/>
        </w:tcBorders>
        <w:shd w:color="auto" w:fill="500505" w:themeFill="accent2" w:themeFillShade="0000CC" w:val="clear"/>
      </w:tcPr>
    </w:tblStylePr>
    <w:tblStylePr w:type="lastRow">
      <w:rPr>
        <w:b w:val="1"/>
        <w:bCs w:val="1"/>
        <w:color w:val="500505"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9c9c9" w:themeFill="accent1" w:themeFillTint="00003F" w:val="clear"/>
      </w:tcPr>
    </w:tblStylePr>
    <w:tblStylePr w:type="band1Horz">
      <w:tblPr/>
      <w:tcPr>
        <w:shd w:color="auto" w:fill="d3d3d3" w:themeFill="accent1" w:themeFillTint="000033" w:val="clear"/>
      </w:tcPr>
    </w:tblStylePr>
  </w:style>
  <w:style w:type="table" w:styleId="ColorfulList-Accent2">
    <w:name w:val="Colorful List Accent 2"/>
    <w:basedOn w:val="TableNormal"/>
    <w:uiPriority w:val="72"/>
    <w:semiHidden w:val="1"/>
    <w:unhideWhenUsed w:val="1"/>
    <w:rsid w:val="00572222"/>
    <w:pPr>
      <w:spacing w:after="0" w:line="240" w:lineRule="auto"/>
    </w:pPr>
    <w:rPr>
      <w:color w:val="000000" w:themeColor="text1"/>
    </w:rPr>
    <w:tblPr>
      <w:tblStyleRowBandSize w:val="1"/>
      <w:tblStyleColBandSize w:val="1"/>
    </w:tblPr>
    <w:tcPr>
      <w:shd w:color="auto" w:fill="fcd9d9" w:themeFill="accent2" w:themeFillTint="000019" w:val="clear"/>
    </w:tcPr>
    <w:tblStylePr w:type="firstRow">
      <w:rPr>
        <w:b w:val="1"/>
        <w:bCs w:val="1"/>
        <w:color w:val="ffffff" w:themeColor="background1"/>
      </w:rPr>
      <w:tblPr/>
      <w:tcPr>
        <w:tcBorders>
          <w:bottom w:color="ffffff" w:space="0" w:sz="12" w:themeColor="background1" w:val="single"/>
        </w:tcBorders>
        <w:shd w:color="auto" w:fill="500505" w:themeFill="accent2" w:themeFillShade="0000CC" w:val="clear"/>
      </w:tcPr>
    </w:tblStylePr>
    <w:tblStylePr w:type="lastRow">
      <w:rPr>
        <w:b w:val="1"/>
        <w:bCs w:val="1"/>
        <w:color w:val="500505"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8a2a2" w:themeFill="accent2" w:themeFillTint="00003F" w:val="clear"/>
      </w:tcPr>
    </w:tblStylePr>
    <w:tblStylePr w:type="band1Horz">
      <w:tblPr/>
      <w:tcPr>
        <w:shd w:color="auto" w:fill="f9b3b3" w:themeFill="accent2" w:themeFillTint="000033" w:val="clear"/>
      </w:tcPr>
    </w:tblStylePr>
  </w:style>
  <w:style w:type="table" w:styleId="ColorfulList-Accent3">
    <w:name w:val="Colorful List Accent 3"/>
    <w:basedOn w:val="TableNormal"/>
    <w:uiPriority w:val="72"/>
    <w:semiHidden w:val="1"/>
    <w:unhideWhenUsed w:val="1"/>
    <w:rsid w:val="00572222"/>
    <w:pPr>
      <w:spacing w:after="0" w:line="240" w:lineRule="auto"/>
    </w:pPr>
    <w:rPr>
      <w:color w:val="000000" w:themeColor="text1"/>
    </w:rPr>
    <w:tblPr>
      <w:tblStyleRowBandSize w:val="1"/>
      <w:tblStyleColBandSize w:val="1"/>
    </w:tblPr>
    <w:tcPr>
      <w:shd w:color="auto" w:fill="fcfcfc" w:themeFill="accent3" w:themeFillTint="000019" w:val="clear"/>
    </w:tcPr>
    <w:tblStylePr w:type="firstRow">
      <w:rPr>
        <w:b w:val="1"/>
        <w:bCs w:val="1"/>
        <w:color w:val="ffffff" w:themeColor="background1"/>
      </w:rPr>
      <w:tblPr/>
      <w:tcPr>
        <w:tcBorders>
          <w:bottom w:color="ffffff" w:space="0" w:sz="12" w:themeColor="background1" w:val="single"/>
        </w:tcBorders>
        <w:shd w:color="auto" w:fill="343434" w:themeFill="accent4" w:themeFillShade="0000CC" w:val="clear"/>
      </w:tcPr>
    </w:tblStylePr>
    <w:tblStylePr w:type="lastRow">
      <w:rPr>
        <w:b w:val="1"/>
        <w:bCs w:val="1"/>
        <w:color w:val="343434"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8f8f8" w:themeFill="accent3" w:themeFillTint="00003F" w:val="clear"/>
      </w:tcPr>
    </w:tblStylePr>
    <w:tblStylePr w:type="band1Horz">
      <w:tblPr/>
      <w:tcPr>
        <w:shd w:color="auto" w:fill="f9f9f9" w:themeFill="accent3" w:themeFillTint="000033" w:val="clear"/>
      </w:tcPr>
    </w:tblStylePr>
  </w:style>
  <w:style w:type="table" w:styleId="ColorfulList-Accent4">
    <w:name w:val="Colorful List Accent 4"/>
    <w:basedOn w:val="TableNormal"/>
    <w:uiPriority w:val="72"/>
    <w:semiHidden w:val="1"/>
    <w:unhideWhenUsed w:val="1"/>
    <w:rsid w:val="00572222"/>
    <w:pPr>
      <w:spacing w:after="0" w:line="240" w:lineRule="auto"/>
    </w:pPr>
    <w:rPr>
      <w:color w:val="000000" w:themeColor="text1"/>
    </w:rPr>
    <w:tblPr>
      <w:tblStyleRowBandSize w:val="1"/>
      <w:tblStyleColBandSize w:val="1"/>
    </w:tblPr>
    <w:tcPr>
      <w:shd w:color="auto" w:fill="ececec" w:themeFill="accent4" w:themeFillTint="000019" w:val="clear"/>
    </w:tcPr>
    <w:tblStylePr w:type="firstRow">
      <w:rPr>
        <w:b w:val="1"/>
        <w:bCs w:val="1"/>
        <w:color w:val="ffffff" w:themeColor="background1"/>
      </w:rPr>
      <w:tblPr/>
      <w:tcPr>
        <w:tcBorders>
          <w:bottom w:color="ffffff" w:space="0" w:sz="12" w:themeColor="background1" w:val="single"/>
        </w:tcBorders>
        <w:shd w:color="auto" w:fill="b5b5b5" w:themeFill="accent3" w:themeFillShade="0000CC" w:val="clear"/>
      </w:tcPr>
    </w:tblStylePr>
    <w:tblStylePr w:type="lastRow">
      <w:rPr>
        <w:b w:val="1"/>
        <w:bCs w:val="1"/>
        <w:color w:val="b5b5b5"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0d0d0" w:themeFill="accent4" w:themeFillTint="00003F" w:val="clear"/>
      </w:tcPr>
    </w:tblStylePr>
    <w:tblStylePr w:type="band1Horz">
      <w:tblPr/>
      <w:tcPr>
        <w:shd w:color="auto" w:fill="d9d9d9" w:themeFill="accent4" w:themeFillTint="000033" w:val="clear"/>
      </w:tcPr>
    </w:tblStylePr>
  </w:style>
  <w:style w:type="table" w:styleId="ColorfulList-Accent5">
    <w:name w:val="Colorful List Accent 5"/>
    <w:basedOn w:val="TableNormal"/>
    <w:uiPriority w:val="72"/>
    <w:semiHidden w:val="1"/>
    <w:unhideWhenUsed w:val="1"/>
    <w:rsid w:val="00572222"/>
    <w:pPr>
      <w:spacing w:after="0" w:line="240" w:lineRule="auto"/>
    </w:pPr>
    <w:rPr>
      <w:color w:val="000000" w:themeColor="text1"/>
    </w:rPr>
    <w:tblPr>
      <w:tblStyleRowBandSize w:val="1"/>
      <w:tblStyleColBandSize w:val="1"/>
    </w:tblPr>
    <w:tcPr>
      <w:shd w:color="auto" w:fill="fcfafa" w:themeFill="accent5" w:themeFillTint="000019" w:val="clear"/>
    </w:tcPr>
    <w:tblStylePr w:type="firstRow">
      <w:rPr>
        <w:b w:val="1"/>
        <w:bCs w:val="1"/>
        <w:color w:val="ffffff" w:themeColor="background1"/>
      </w:rPr>
      <w:tblPr/>
      <w:tcPr>
        <w:tcBorders>
          <w:bottom w:color="ffffff" w:space="0" w:sz="12" w:themeColor="background1" w:val="single"/>
        </w:tcBorders>
        <w:shd w:color="auto" w:fill="cccccc" w:themeFill="accent6" w:themeFillShade="0000CC" w:val="clear"/>
      </w:tcPr>
    </w:tblStylePr>
    <w:tblStylePr w:type="lastRow">
      <w:rPr>
        <w:b w:val="1"/>
        <w:bCs w:val="1"/>
        <w:color w:val="cccccc"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8f2f3" w:themeFill="accent5" w:themeFillTint="00003F" w:val="clear"/>
      </w:tcPr>
    </w:tblStylePr>
    <w:tblStylePr w:type="band1Horz">
      <w:tblPr/>
      <w:tcPr>
        <w:shd w:color="auto" w:fill="f9f5f5" w:themeFill="accent5" w:themeFillTint="000033" w:val="clear"/>
      </w:tcPr>
    </w:tblStylePr>
  </w:style>
  <w:style w:type="table" w:styleId="ColorfulList-Accent6">
    <w:name w:val="Colorful List Accent 6"/>
    <w:basedOn w:val="TableNormal"/>
    <w:uiPriority w:val="72"/>
    <w:semiHidden w:val="1"/>
    <w:unhideWhenUsed w:val="1"/>
    <w:rsid w:val="00572222"/>
    <w:pPr>
      <w:spacing w:after="0" w:line="240" w:lineRule="auto"/>
    </w:pPr>
    <w:rPr>
      <w:color w:val="000000" w:themeColor="text1"/>
    </w:rPr>
    <w:tblPr>
      <w:tblStyleRowBandSize w:val="1"/>
      <w:tblStyleColBandSize w:val="1"/>
    </w:tblPr>
    <w:tcPr>
      <w:shd w:color="auto" w:fill="ffffff" w:themeFill="accent6" w:themeFillTint="000019" w:val="clear"/>
    </w:tcPr>
    <w:tblStylePr w:type="firstRow">
      <w:rPr>
        <w:b w:val="1"/>
        <w:bCs w:val="1"/>
        <w:color w:val="ffffff" w:themeColor="background1"/>
      </w:rPr>
      <w:tblPr/>
      <w:tcPr>
        <w:tcBorders>
          <w:bottom w:color="ffffff" w:space="0" w:sz="12" w:themeColor="background1" w:val="single"/>
        </w:tcBorders>
        <w:shd w:color="auto" w:fill="c5959a" w:themeFill="accent5" w:themeFillShade="0000CC" w:val="clear"/>
      </w:tcPr>
    </w:tblStylePr>
    <w:tblStylePr w:type="lastRow">
      <w:rPr>
        <w:b w:val="1"/>
        <w:bCs w:val="1"/>
        <w:color w:val="c5959a"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fffff" w:themeFill="accent6" w:themeFillTint="00003F" w:val="clear"/>
      </w:tcPr>
    </w:tblStylePr>
    <w:tblStylePr w:type="band1Horz">
      <w:tblPr/>
      <w:tcPr>
        <w:shd w:color="auto" w:fill="ffffff" w:themeFill="accent6" w:themeFillTint="000033" w:val="clear"/>
      </w:tcPr>
    </w:tblStylePr>
  </w:style>
  <w:style w:type="table" w:styleId="ColorfulShading">
    <w:name w:val="Colorful Shading"/>
    <w:basedOn w:val="TableNormal"/>
    <w:uiPriority w:val="71"/>
    <w:semiHidden w:val="1"/>
    <w:unhideWhenUsed w:val="1"/>
    <w:rsid w:val="00572222"/>
    <w:pPr>
      <w:spacing w:after="0" w:line="240" w:lineRule="auto"/>
    </w:pPr>
    <w:rPr>
      <w:color w:val="000000" w:themeColor="text1"/>
    </w:rPr>
    <w:tblPr>
      <w:tblStyleRowBandSize w:val="1"/>
      <w:tblStyleColBandSize w:val="1"/>
      <w:tblBorders>
        <w:top w:color="650707"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650707"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val="1"/>
    <w:unhideWhenUsed w:val="1"/>
    <w:rsid w:val="00572222"/>
    <w:pPr>
      <w:spacing w:after="0" w:line="240" w:lineRule="auto"/>
    </w:pPr>
    <w:rPr>
      <w:color w:val="000000" w:themeColor="text1"/>
    </w:rPr>
    <w:tblPr>
      <w:tblStyleRowBandSize w:val="1"/>
      <w:tblStyleColBandSize w:val="1"/>
      <w:tblBorders>
        <w:top w:color="650707" w:space="0" w:sz="24" w:themeColor="accent2" w:val="single"/>
        <w:left w:color="262626" w:space="0" w:sz="4" w:themeColor="accent1" w:val="single"/>
        <w:bottom w:color="262626" w:space="0" w:sz="4" w:themeColor="accent1" w:val="single"/>
        <w:right w:color="262626" w:space="0" w:sz="4" w:themeColor="accent1" w:val="single"/>
        <w:insideH w:color="ffffff" w:space="0" w:sz="4" w:themeColor="background1" w:val="single"/>
        <w:insideV w:color="ffffff" w:space="0" w:sz="4" w:themeColor="background1" w:val="single"/>
      </w:tblBorders>
    </w:tblPr>
    <w:tcPr>
      <w:shd w:color="auto" w:fill="e9e9e9" w:themeFill="accent1" w:themeFillTint="000019" w:val="clear"/>
    </w:tcPr>
    <w:tblStylePr w:type="firstRow">
      <w:rPr>
        <w:b w:val="1"/>
        <w:bCs w:val="1"/>
      </w:rPr>
      <w:tblPr/>
      <w:tcPr>
        <w:tcBorders>
          <w:top w:space="0" w:sz="0" w:val="nil"/>
          <w:left w:space="0" w:sz="0" w:val="nil"/>
          <w:bottom w:color="650707"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161616"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161616" w:space="0" w:sz="4" w:themeColor="accent1" w:themeShade="000099" w:val="single"/>
          <w:insideV w:space="0" w:sz="0" w:val="nil"/>
        </w:tcBorders>
        <w:shd w:color="auto" w:fill="161616"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161616" w:themeFill="accent1" w:themeFillShade="000099" w:val="clear"/>
      </w:tcPr>
    </w:tblStylePr>
    <w:tblStylePr w:type="band1Vert">
      <w:tblPr/>
      <w:tcPr>
        <w:shd w:color="auto" w:fill="a8a8a8" w:themeFill="accent1" w:themeFillTint="000066" w:val="clear"/>
      </w:tcPr>
    </w:tblStylePr>
    <w:tblStylePr w:type="band1Horz">
      <w:tblPr/>
      <w:tcPr>
        <w:shd w:color="auto" w:fill="929292"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val="1"/>
    <w:unhideWhenUsed w:val="1"/>
    <w:rsid w:val="00572222"/>
    <w:pPr>
      <w:spacing w:after="0" w:line="240" w:lineRule="auto"/>
    </w:pPr>
    <w:rPr>
      <w:color w:val="000000" w:themeColor="text1"/>
    </w:rPr>
    <w:tblPr>
      <w:tblStyleRowBandSize w:val="1"/>
      <w:tblStyleColBandSize w:val="1"/>
      <w:tblBorders>
        <w:top w:color="650707" w:space="0" w:sz="24" w:themeColor="accent2" w:val="single"/>
        <w:left w:color="650707" w:space="0" w:sz="4" w:themeColor="accent2" w:val="single"/>
        <w:bottom w:color="650707" w:space="0" w:sz="4" w:themeColor="accent2" w:val="single"/>
        <w:right w:color="650707" w:space="0" w:sz="4" w:themeColor="accent2" w:val="single"/>
        <w:insideH w:color="ffffff" w:space="0" w:sz="4" w:themeColor="background1" w:val="single"/>
        <w:insideV w:color="ffffff" w:space="0" w:sz="4" w:themeColor="background1" w:val="single"/>
      </w:tblBorders>
    </w:tblPr>
    <w:tcPr>
      <w:shd w:color="auto" w:fill="fcd9d9" w:themeFill="accent2" w:themeFillTint="000019" w:val="clear"/>
    </w:tcPr>
    <w:tblStylePr w:type="firstRow">
      <w:rPr>
        <w:b w:val="1"/>
        <w:bCs w:val="1"/>
      </w:rPr>
      <w:tblPr/>
      <w:tcPr>
        <w:tcBorders>
          <w:top w:space="0" w:sz="0" w:val="nil"/>
          <w:left w:space="0" w:sz="0" w:val="nil"/>
          <w:bottom w:color="650707"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3c0404"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3c0404" w:space="0" w:sz="4" w:themeColor="accent2" w:themeShade="000099" w:val="single"/>
          <w:insideV w:space="0" w:sz="0" w:val="nil"/>
        </w:tcBorders>
        <w:shd w:color="auto" w:fill="3c0404"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3c0404" w:themeFill="accent2" w:themeFillShade="000099" w:val="clear"/>
      </w:tcPr>
    </w:tblStylePr>
    <w:tblStylePr w:type="band1Vert">
      <w:tblPr/>
      <w:tcPr>
        <w:shd w:color="auto" w:fill="f46868" w:themeFill="accent2" w:themeFillTint="000066" w:val="clear"/>
      </w:tcPr>
    </w:tblStylePr>
    <w:tblStylePr w:type="band1Horz">
      <w:tblPr/>
      <w:tcPr>
        <w:shd w:color="auto" w:fill="f24343"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val="1"/>
    <w:unhideWhenUsed w:val="1"/>
    <w:rsid w:val="00572222"/>
    <w:pPr>
      <w:spacing w:after="0" w:line="240" w:lineRule="auto"/>
    </w:pPr>
    <w:rPr>
      <w:color w:val="000000" w:themeColor="text1"/>
    </w:rPr>
    <w:tblPr>
      <w:tblStyleRowBandSize w:val="1"/>
      <w:tblStyleColBandSize w:val="1"/>
      <w:tblBorders>
        <w:top w:color="414141" w:space="0" w:sz="24" w:themeColor="accent4" w:val="single"/>
        <w:left w:color="e3e3e3" w:space="0" w:sz="4" w:themeColor="accent3" w:val="single"/>
        <w:bottom w:color="e3e3e3" w:space="0" w:sz="4" w:themeColor="accent3" w:val="single"/>
        <w:right w:color="e3e3e3" w:space="0" w:sz="4" w:themeColor="accent3" w:val="single"/>
        <w:insideH w:color="ffffff" w:space="0" w:sz="4" w:themeColor="background1" w:val="single"/>
        <w:insideV w:color="ffffff" w:space="0" w:sz="4" w:themeColor="background1" w:val="single"/>
      </w:tblBorders>
    </w:tblPr>
    <w:tcPr>
      <w:shd w:color="auto" w:fill="fcfcfc" w:themeFill="accent3" w:themeFillTint="000019" w:val="clear"/>
    </w:tcPr>
    <w:tblStylePr w:type="firstRow">
      <w:rPr>
        <w:b w:val="1"/>
        <w:bCs w:val="1"/>
      </w:rPr>
      <w:tblPr/>
      <w:tcPr>
        <w:tcBorders>
          <w:top w:space="0" w:sz="0" w:val="nil"/>
          <w:left w:space="0" w:sz="0" w:val="nil"/>
          <w:bottom w:color="414141"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888888"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888888" w:space="0" w:sz="4" w:themeColor="accent3" w:themeShade="000099" w:val="single"/>
          <w:insideV w:space="0" w:sz="0" w:val="nil"/>
        </w:tcBorders>
        <w:shd w:color="auto" w:fill="888888"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888888" w:themeFill="accent3" w:themeFillShade="000099" w:val="clear"/>
      </w:tcPr>
    </w:tblStylePr>
    <w:tblStylePr w:type="band1Vert">
      <w:tblPr/>
      <w:tcPr>
        <w:shd w:color="auto" w:fill="f3f3f3" w:themeFill="accent3" w:themeFillTint="000066" w:val="clear"/>
      </w:tcPr>
    </w:tblStylePr>
    <w:tblStylePr w:type="band1Horz">
      <w:tblPr/>
      <w:tcPr>
        <w:shd w:color="auto" w:fill="f1f1f1" w:themeFill="accent3" w:themeFillTint="00007F" w:val="clear"/>
      </w:tcPr>
    </w:tblStylePr>
  </w:style>
  <w:style w:type="table" w:styleId="ColorfulShading-Accent4">
    <w:name w:val="Colorful Shading Accent 4"/>
    <w:basedOn w:val="TableNormal"/>
    <w:uiPriority w:val="71"/>
    <w:semiHidden w:val="1"/>
    <w:unhideWhenUsed w:val="1"/>
    <w:rsid w:val="00572222"/>
    <w:pPr>
      <w:spacing w:after="0" w:line="240" w:lineRule="auto"/>
    </w:pPr>
    <w:rPr>
      <w:color w:val="000000" w:themeColor="text1"/>
    </w:rPr>
    <w:tblPr>
      <w:tblStyleRowBandSize w:val="1"/>
      <w:tblStyleColBandSize w:val="1"/>
      <w:tblBorders>
        <w:top w:color="e3e3e3" w:space="0" w:sz="24" w:themeColor="accent3" w:val="single"/>
        <w:left w:color="414141" w:space="0" w:sz="4" w:themeColor="accent4" w:val="single"/>
        <w:bottom w:color="414141" w:space="0" w:sz="4" w:themeColor="accent4" w:val="single"/>
        <w:right w:color="414141" w:space="0" w:sz="4" w:themeColor="accent4" w:val="single"/>
        <w:insideH w:color="ffffff" w:space="0" w:sz="4" w:themeColor="background1" w:val="single"/>
        <w:insideV w:color="ffffff" w:space="0" w:sz="4" w:themeColor="background1" w:val="single"/>
      </w:tblBorders>
    </w:tblPr>
    <w:tcPr>
      <w:shd w:color="auto" w:fill="ececec" w:themeFill="accent4" w:themeFillTint="000019" w:val="clear"/>
    </w:tcPr>
    <w:tblStylePr w:type="firstRow">
      <w:rPr>
        <w:b w:val="1"/>
        <w:bCs w:val="1"/>
      </w:rPr>
      <w:tblPr/>
      <w:tcPr>
        <w:tcBorders>
          <w:top w:space="0" w:sz="0" w:val="nil"/>
          <w:left w:space="0" w:sz="0" w:val="nil"/>
          <w:bottom w:color="e3e3e3"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2727"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272727" w:space="0" w:sz="4" w:themeColor="accent4" w:themeShade="000099" w:val="single"/>
          <w:insideV w:space="0" w:sz="0" w:val="nil"/>
        </w:tcBorders>
        <w:shd w:color="auto" w:fill="272727"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2727" w:themeFill="accent4" w:themeFillShade="000099" w:val="clear"/>
      </w:tcPr>
    </w:tblStylePr>
    <w:tblStylePr w:type="band1Vert">
      <w:tblPr/>
      <w:tcPr>
        <w:shd w:color="auto" w:fill="b3b3b3" w:themeFill="accent4" w:themeFillTint="000066" w:val="clear"/>
      </w:tcPr>
    </w:tblStylePr>
    <w:tblStylePr w:type="band1Horz">
      <w:tblPr/>
      <w:tcPr>
        <w:shd w:color="auto" w:fill="a0a0a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val="1"/>
    <w:unhideWhenUsed w:val="1"/>
    <w:rsid w:val="00572222"/>
    <w:pPr>
      <w:spacing w:after="0" w:line="240" w:lineRule="auto"/>
    </w:pPr>
    <w:rPr>
      <w:color w:val="000000" w:themeColor="text1"/>
    </w:rPr>
    <w:tblPr>
      <w:tblStyleRowBandSize w:val="1"/>
      <w:tblStyleColBandSize w:val="1"/>
      <w:tblBorders>
        <w:top w:color="ffffff" w:space="0" w:sz="24" w:themeColor="accent6" w:val="single"/>
        <w:left w:color="e4ced0" w:space="0" w:sz="4" w:themeColor="accent5" w:val="single"/>
        <w:bottom w:color="e4ced0" w:space="0" w:sz="4" w:themeColor="accent5" w:val="single"/>
        <w:right w:color="e4ced0" w:space="0" w:sz="4" w:themeColor="accent5" w:val="single"/>
        <w:insideH w:color="ffffff" w:space="0" w:sz="4" w:themeColor="background1" w:val="single"/>
        <w:insideV w:color="ffffff" w:space="0" w:sz="4" w:themeColor="background1" w:val="single"/>
      </w:tblBorders>
    </w:tblPr>
    <w:tcPr>
      <w:shd w:color="auto" w:fill="fcfafa" w:themeFill="accent5" w:themeFillTint="000019" w:val="clear"/>
    </w:tcPr>
    <w:tblStylePr w:type="firstRow">
      <w:rPr>
        <w:b w:val="1"/>
        <w:bCs w:val="1"/>
      </w:rPr>
      <w:tblPr/>
      <w:tcPr>
        <w:tcBorders>
          <w:top w:space="0" w:sz="0" w:val="nil"/>
          <w:left w:space="0" w:sz="0" w:val="nil"/>
          <w:bottom w:color="ffffff"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a65e64"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a65e64" w:space="0" w:sz="4" w:themeColor="accent5" w:themeShade="000099" w:val="single"/>
          <w:insideV w:space="0" w:sz="0" w:val="nil"/>
        </w:tcBorders>
        <w:shd w:color="auto" w:fill="a65e64"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a65e64" w:themeFill="accent5" w:themeFillShade="000099" w:val="clear"/>
      </w:tcPr>
    </w:tblStylePr>
    <w:tblStylePr w:type="band1Vert">
      <w:tblPr/>
      <w:tcPr>
        <w:shd w:color="auto" w:fill="f4ebeb" w:themeFill="accent5" w:themeFillTint="000066" w:val="clear"/>
      </w:tcPr>
    </w:tblStylePr>
    <w:tblStylePr w:type="band1Horz">
      <w:tblPr/>
      <w:tcPr>
        <w:shd w:color="auto" w:fill="f1e6e7"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val="1"/>
    <w:unhideWhenUsed w:val="1"/>
    <w:rsid w:val="00572222"/>
    <w:pPr>
      <w:spacing w:after="0" w:line="240" w:lineRule="auto"/>
    </w:pPr>
    <w:rPr>
      <w:color w:val="000000" w:themeColor="text1"/>
    </w:rPr>
    <w:tblPr>
      <w:tblStyleRowBandSize w:val="1"/>
      <w:tblStyleColBandSize w:val="1"/>
      <w:tblBorders>
        <w:top w:color="e4ced0" w:space="0" w:sz="24" w:themeColor="accent5" w:val="single"/>
        <w:left w:color="ffffff" w:space="0" w:sz="4" w:themeColor="accent6" w:val="single"/>
        <w:bottom w:color="ffffff" w:space="0" w:sz="4" w:themeColor="accent6" w:val="single"/>
        <w:right w:color="ffffff" w:space="0" w:sz="4" w:themeColor="accent6" w:val="single"/>
        <w:insideH w:color="ffffff" w:space="0" w:sz="4" w:themeColor="background1" w:val="single"/>
        <w:insideV w:color="ffffff" w:space="0" w:sz="4" w:themeColor="background1" w:val="single"/>
      </w:tblBorders>
    </w:tblPr>
    <w:tcPr>
      <w:shd w:color="auto" w:fill="ffffff" w:themeFill="accent6" w:themeFillTint="000019" w:val="clear"/>
    </w:tcPr>
    <w:tblStylePr w:type="firstRow">
      <w:rPr>
        <w:b w:val="1"/>
        <w:bCs w:val="1"/>
      </w:rPr>
      <w:tblPr/>
      <w:tcPr>
        <w:tcBorders>
          <w:top w:space="0" w:sz="0" w:val="nil"/>
          <w:left w:space="0" w:sz="0" w:val="nil"/>
          <w:bottom w:color="e4ced0"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999999"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999999" w:space="0" w:sz="4" w:themeColor="accent6" w:themeShade="000099" w:val="single"/>
          <w:insideV w:space="0" w:sz="0" w:val="nil"/>
        </w:tcBorders>
        <w:shd w:color="auto" w:fill="999999"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999999" w:themeFill="accent6" w:themeFillShade="000099" w:val="clear"/>
      </w:tcPr>
    </w:tblStylePr>
    <w:tblStylePr w:type="band1Vert">
      <w:tblPr/>
      <w:tcPr>
        <w:shd w:color="auto" w:fill="ffffff" w:themeFill="accent6" w:themeFillTint="000066" w:val="clear"/>
      </w:tcPr>
    </w:tblStylePr>
    <w:tblStylePr w:type="band1Horz">
      <w:tblPr/>
      <w:tcPr>
        <w:shd w:color="auto" w:fill="ffffff" w:themeFill="accent6" w:themeFillTint="00007F" w:val="clear"/>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val="1"/>
    <w:unhideWhenUsed w:val="1"/>
    <w:rsid w:val="00572222"/>
    <w:rPr>
      <w:sz w:val="22"/>
      <w:szCs w:val="16"/>
    </w:rPr>
  </w:style>
  <w:style w:type="paragraph" w:styleId="CommentText">
    <w:name w:val="annotation text"/>
    <w:basedOn w:val="Normal"/>
    <w:link w:val="CommentTextChar"/>
    <w:uiPriority w:val="99"/>
    <w:semiHidden w:val="1"/>
    <w:unhideWhenUsed w:val="1"/>
    <w:rsid w:val="00572222"/>
    <w:pPr>
      <w:spacing w:line="240" w:lineRule="auto"/>
    </w:pPr>
  </w:style>
  <w:style w:type="character" w:styleId="CommentTextChar" w:customStyle="1">
    <w:name w:val="Comment Text Char"/>
    <w:basedOn w:val="DefaultParagraphFont"/>
    <w:link w:val="CommentText"/>
    <w:uiPriority w:val="99"/>
    <w:semiHidden w:val="1"/>
    <w:rsid w:val="00572222"/>
    <w:rPr>
      <w:kern w:val="16"/>
      <w:sz w:val="22"/>
    </w:rPr>
  </w:style>
  <w:style w:type="paragraph" w:styleId="CommentSubject">
    <w:name w:val="annotation subject"/>
    <w:basedOn w:val="CommentText"/>
    <w:next w:val="CommentText"/>
    <w:link w:val="CommentSubjectChar"/>
    <w:uiPriority w:val="99"/>
    <w:semiHidden w:val="1"/>
    <w:unhideWhenUsed w:val="1"/>
    <w:rsid w:val="00572222"/>
    <w:rPr>
      <w:b w:val="1"/>
      <w:bCs w:val="1"/>
    </w:rPr>
  </w:style>
  <w:style w:type="character" w:styleId="CommentSubjectChar" w:customStyle="1">
    <w:name w:val="Comment Subject Char"/>
    <w:basedOn w:val="CommentTextChar"/>
    <w:link w:val="CommentSubject"/>
    <w:uiPriority w:val="99"/>
    <w:semiHidden w:val="1"/>
    <w:rsid w:val="00572222"/>
    <w:rPr>
      <w:b w:val="1"/>
      <w:bCs w:val="1"/>
      <w:kern w:val="16"/>
      <w:sz w:val="22"/>
    </w:rPr>
  </w:style>
  <w:style w:type="table" w:styleId="DarkList">
    <w:name w:val="Dark List"/>
    <w:basedOn w:val="TableNormal"/>
    <w:uiPriority w:val="70"/>
    <w:semiHidden w:val="1"/>
    <w:unhideWhenUsed w:val="1"/>
    <w:rsid w:val="00572222"/>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semiHidden w:val="1"/>
    <w:unhideWhenUsed w:val="1"/>
    <w:rsid w:val="00572222"/>
    <w:pPr>
      <w:spacing w:after="0" w:line="240" w:lineRule="auto"/>
    </w:pPr>
    <w:rPr>
      <w:color w:val="ffffff" w:themeColor="background1"/>
    </w:rPr>
    <w:tblPr>
      <w:tblStyleRowBandSize w:val="1"/>
      <w:tblStyleColBandSize w:val="1"/>
    </w:tblPr>
    <w:tcPr>
      <w:shd w:color="auto" w:fill="262626"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121212"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1c1c1c"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1c1c1c"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1c1c1c"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1c1c1c" w:themeFill="accent1" w:themeFillShade="0000BF" w:val="clear"/>
      </w:tcPr>
    </w:tblStylePr>
  </w:style>
  <w:style w:type="table" w:styleId="DarkList-Accent2">
    <w:name w:val="Dark List Accent 2"/>
    <w:basedOn w:val="TableNormal"/>
    <w:uiPriority w:val="70"/>
    <w:semiHidden w:val="1"/>
    <w:unhideWhenUsed w:val="1"/>
    <w:rsid w:val="00572222"/>
    <w:pPr>
      <w:spacing w:after="0" w:line="240" w:lineRule="auto"/>
    </w:pPr>
    <w:rPr>
      <w:color w:val="ffffff" w:themeColor="background1"/>
    </w:rPr>
    <w:tblPr>
      <w:tblStyleRowBandSize w:val="1"/>
      <w:tblStyleColBandSize w:val="1"/>
    </w:tblPr>
    <w:tcPr>
      <w:shd w:color="auto" w:fill="650707"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2030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4b0505"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4b0505"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4b0505"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4b0505" w:themeFill="accent2" w:themeFillShade="0000BF" w:val="clear"/>
      </w:tcPr>
    </w:tblStylePr>
  </w:style>
  <w:style w:type="table" w:styleId="DarkList-Accent3">
    <w:name w:val="Dark List Accent 3"/>
    <w:basedOn w:val="TableNormal"/>
    <w:uiPriority w:val="70"/>
    <w:semiHidden w:val="1"/>
    <w:unhideWhenUsed w:val="1"/>
    <w:rsid w:val="00572222"/>
    <w:pPr>
      <w:spacing w:after="0" w:line="240" w:lineRule="auto"/>
    </w:pPr>
    <w:rPr>
      <w:color w:val="ffffff" w:themeColor="background1"/>
    </w:rPr>
    <w:tblPr>
      <w:tblStyleRowBandSize w:val="1"/>
      <w:tblStyleColBandSize w:val="1"/>
    </w:tblPr>
    <w:tcPr>
      <w:shd w:color="auto" w:fill="e3e3e3"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717171"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aaaaaa"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aaaaaa"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aaaaaa"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aaaaaa" w:themeFill="accent3" w:themeFillShade="0000BF" w:val="clear"/>
      </w:tcPr>
    </w:tblStylePr>
  </w:style>
  <w:style w:type="table" w:styleId="DarkList-Accent4">
    <w:name w:val="Dark List Accent 4"/>
    <w:basedOn w:val="TableNormal"/>
    <w:uiPriority w:val="70"/>
    <w:semiHidden w:val="1"/>
    <w:unhideWhenUsed w:val="1"/>
    <w:rsid w:val="00572222"/>
    <w:pPr>
      <w:spacing w:after="0" w:line="240" w:lineRule="auto"/>
    </w:pPr>
    <w:rPr>
      <w:color w:val="ffffff" w:themeColor="background1"/>
    </w:rPr>
    <w:tblPr>
      <w:tblStyleRowBandSize w:val="1"/>
      <w:tblStyleColBandSize w:val="1"/>
    </w:tblPr>
    <w:tcPr>
      <w:shd w:color="auto" w:fill="414141"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2020"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03030"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03030"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03030"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03030" w:themeFill="accent4" w:themeFillShade="0000BF" w:val="clear"/>
      </w:tcPr>
    </w:tblStylePr>
  </w:style>
  <w:style w:type="table" w:styleId="DarkList-Accent5">
    <w:name w:val="Dark List Accent 5"/>
    <w:basedOn w:val="TableNormal"/>
    <w:uiPriority w:val="70"/>
    <w:semiHidden w:val="1"/>
    <w:unhideWhenUsed w:val="1"/>
    <w:rsid w:val="00572222"/>
    <w:pPr>
      <w:spacing w:after="0" w:line="240" w:lineRule="auto"/>
    </w:pPr>
    <w:rPr>
      <w:color w:val="ffffff" w:themeColor="background1"/>
    </w:rPr>
    <w:tblPr>
      <w:tblStyleRowBandSize w:val="1"/>
      <w:tblStyleColBandSize w:val="1"/>
    </w:tblPr>
    <w:tcPr>
      <w:shd w:color="auto" w:fill="e4ced0"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8b4c52"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bd878c"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bd878c"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bd878c"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bd878c" w:themeFill="accent5" w:themeFillShade="0000BF" w:val="clear"/>
      </w:tcPr>
    </w:tblStylePr>
  </w:style>
  <w:style w:type="table" w:styleId="DarkList-Accent6">
    <w:name w:val="Dark List Accent 6"/>
    <w:basedOn w:val="TableNormal"/>
    <w:uiPriority w:val="70"/>
    <w:semiHidden w:val="1"/>
    <w:unhideWhenUsed w:val="1"/>
    <w:rsid w:val="00572222"/>
    <w:pPr>
      <w:spacing w:after="0" w:line="240" w:lineRule="auto"/>
    </w:pPr>
    <w:rPr>
      <w:color w:val="ffffff" w:themeColor="background1"/>
    </w:rPr>
    <w:tblPr>
      <w:tblStyleRowBandSize w:val="1"/>
      <w:tblStyleColBandSize w:val="1"/>
    </w:tblPr>
    <w:tcPr>
      <w:shd w:color="auto" w:fill="ffffff"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7f7f7f"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bfbfbf"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bfbfbf"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bfbfbf"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bfbfbf" w:themeFill="accent6" w:themeFillShade="0000BF" w:val="clear"/>
      </w:tcPr>
    </w:tblStylePr>
  </w:style>
  <w:style w:type="paragraph" w:styleId="DocumentMap">
    <w:name w:val="Document Map"/>
    <w:basedOn w:val="Normal"/>
    <w:link w:val="DocumentMapChar"/>
    <w:uiPriority w:val="99"/>
    <w:semiHidden w:val="1"/>
    <w:unhideWhenUsed w:val="1"/>
    <w:rsid w:val="00572222"/>
    <w:pPr>
      <w:spacing w:after="0" w:line="240" w:lineRule="auto"/>
    </w:pPr>
    <w:rPr>
      <w:rFonts w:ascii="Segoe UI" w:cs="Segoe UI" w:hAnsi="Segoe UI"/>
      <w:szCs w:val="16"/>
    </w:rPr>
  </w:style>
  <w:style w:type="character" w:styleId="DocumentMapChar" w:customStyle="1">
    <w:name w:val="Document Map Char"/>
    <w:basedOn w:val="DefaultParagraphFont"/>
    <w:link w:val="DocumentMap"/>
    <w:uiPriority w:val="99"/>
    <w:semiHidden w:val="1"/>
    <w:rsid w:val="00572222"/>
    <w:rPr>
      <w:rFonts w:ascii="Segoe UI" w:cs="Segoe UI" w:hAnsi="Segoe UI"/>
      <w:kern w:val="16"/>
      <w:sz w:val="22"/>
      <w:szCs w:val="16"/>
    </w:rPr>
  </w:style>
  <w:style w:type="paragraph" w:styleId="E-mailSignature">
    <w:name w:val="E-mail Signature"/>
    <w:basedOn w:val="Normal"/>
    <w:link w:val="E-mailSignatureChar"/>
    <w:uiPriority w:val="99"/>
    <w:semiHidden w:val="1"/>
    <w:unhideWhenUsed w:val="1"/>
    <w:rsid w:val="00572222"/>
    <w:pPr>
      <w:spacing w:after="0" w:line="240" w:lineRule="auto"/>
    </w:pPr>
  </w:style>
  <w:style w:type="character" w:styleId="E-mailSignatureChar" w:customStyle="1">
    <w:name w:val="E-mail Signature Char"/>
    <w:basedOn w:val="DefaultParagraphFont"/>
    <w:link w:val="E-mailSignature"/>
    <w:uiPriority w:val="99"/>
    <w:semiHidden w:val="1"/>
    <w:rsid w:val="00572222"/>
    <w:rPr>
      <w:kern w:val="16"/>
      <w:sz w:val="22"/>
    </w:rPr>
  </w:style>
  <w:style w:type="character" w:styleId="Emphasis">
    <w:name w:val="Emphasis"/>
    <w:basedOn w:val="DefaultParagraphFont"/>
    <w:uiPriority w:val="20"/>
    <w:qFormat w:val="1"/>
    <w:rsid w:val="00B4166C"/>
    <w:rPr>
      <w:i w:val="1"/>
      <w:iCs w:val="1"/>
      <w:color w:val="000000" w:themeColor="text1"/>
    </w:rPr>
  </w:style>
  <w:style w:type="character" w:styleId="EndnoteReference">
    <w:name w:val="endnote reference"/>
    <w:basedOn w:val="DefaultParagraphFont"/>
    <w:uiPriority w:val="99"/>
    <w:semiHidden w:val="1"/>
    <w:unhideWhenUsed w:val="1"/>
    <w:rsid w:val="00572222"/>
    <w:rPr>
      <w:sz w:val="22"/>
      <w:vertAlign w:val="superscript"/>
    </w:rPr>
  </w:style>
  <w:style w:type="paragraph" w:styleId="EndnoteText">
    <w:name w:val="endnote text"/>
    <w:basedOn w:val="Normal"/>
    <w:link w:val="EndnoteTextChar"/>
    <w:uiPriority w:val="99"/>
    <w:semiHidden w:val="1"/>
    <w:unhideWhenUsed w:val="1"/>
    <w:rsid w:val="00572222"/>
    <w:pPr>
      <w:spacing w:after="0" w:line="240" w:lineRule="auto"/>
    </w:pPr>
  </w:style>
  <w:style w:type="character" w:styleId="EndnoteTextChar" w:customStyle="1">
    <w:name w:val="Endnote Text Char"/>
    <w:basedOn w:val="DefaultParagraphFont"/>
    <w:link w:val="EndnoteText"/>
    <w:uiPriority w:val="99"/>
    <w:semiHidden w:val="1"/>
    <w:rsid w:val="00572222"/>
    <w:rPr>
      <w:kern w:val="16"/>
      <w:sz w:val="22"/>
    </w:rPr>
  </w:style>
  <w:style w:type="paragraph" w:styleId="EnvelopeAddress">
    <w:name w:val="envelope address"/>
    <w:basedOn w:val="Normal"/>
    <w:uiPriority w:val="99"/>
    <w:semiHidden w:val="1"/>
    <w:unhideWhenUsed w:val="1"/>
    <w:rsid w:val="00572222"/>
    <w:pPr>
      <w:framePr w:lines="0" w:w="7920" w:h="1980" w:hSpace="180" w:wrap="auto" w:hAnchor="page" w:xAlign="center" w:yAlign="bottom" w:hRule="exact"/>
      <w:spacing w:after="0" w:line="240" w:lineRule="auto"/>
      <w:ind w:left="2880"/>
    </w:pPr>
    <w:rPr>
      <w:rFonts w:asciiTheme="majorHAnsi" w:cstheme="majorBidi" w:eastAsiaTheme="majorEastAsia" w:hAnsiTheme="majorHAnsi"/>
      <w:sz w:val="24"/>
      <w:szCs w:val="24"/>
    </w:rPr>
  </w:style>
  <w:style w:type="paragraph" w:styleId="EnvelopeReturn">
    <w:name w:val="envelope return"/>
    <w:basedOn w:val="Normal"/>
    <w:uiPriority w:val="99"/>
    <w:semiHidden w:val="1"/>
    <w:unhideWhenUsed w:val="1"/>
    <w:rsid w:val="00572222"/>
    <w:pPr>
      <w:spacing w:after="0" w:line="240" w:lineRule="auto"/>
    </w:pPr>
    <w:rPr>
      <w:rFonts w:asciiTheme="majorHAnsi" w:cstheme="majorBidi" w:eastAsiaTheme="majorEastAsia" w:hAnsiTheme="majorHAnsi"/>
    </w:rPr>
  </w:style>
  <w:style w:type="character" w:styleId="FollowedHyperlink">
    <w:name w:val="FollowedHyperlink"/>
    <w:basedOn w:val="DefaultParagraphFont"/>
    <w:uiPriority w:val="99"/>
    <w:semiHidden w:val="1"/>
    <w:unhideWhenUsed w:val="1"/>
    <w:rsid w:val="000F51EC"/>
    <w:rPr>
      <w:color w:val="320303" w:themeColor="accent2" w:themeShade="000080"/>
      <w:sz w:val="22"/>
      <w:u w:val="single"/>
    </w:rPr>
  </w:style>
  <w:style w:type="character" w:styleId="FootnoteReference">
    <w:name w:val="footnote reference"/>
    <w:basedOn w:val="DefaultParagraphFont"/>
    <w:uiPriority w:val="99"/>
    <w:semiHidden w:val="1"/>
    <w:unhideWhenUsed w:val="1"/>
    <w:rsid w:val="00572222"/>
    <w:rPr>
      <w:sz w:val="22"/>
      <w:vertAlign w:val="superscript"/>
    </w:rPr>
  </w:style>
  <w:style w:type="paragraph" w:styleId="FootnoteText">
    <w:name w:val="footnote text"/>
    <w:basedOn w:val="Normal"/>
    <w:link w:val="FootnoteTextChar"/>
    <w:uiPriority w:val="99"/>
    <w:unhideWhenUsed w:val="1"/>
    <w:rsid w:val="00572222"/>
    <w:pPr>
      <w:spacing w:after="0" w:line="240" w:lineRule="auto"/>
    </w:pPr>
  </w:style>
  <w:style w:type="character" w:styleId="FootnoteTextChar" w:customStyle="1">
    <w:name w:val="Footnote Text Char"/>
    <w:basedOn w:val="DefaultParagraphFont"/>
    <w:link w:val="FootnoteText"/>
    <w:uiPriority w:val="99"/>
    <w:rsid w:val="00572222"/>
    <w:rPr>
      <w:kern w:val="16"/>
      <w:sz w:val="22"/>
    </w:rPr>
  </w:style>
  <w:style w:type="table" w:styleId="GridTable1Light">
    <w:name w:val="Grid Table 1 Light"/>
    <w:basedOn w:val="TableNormal"/>
    <w:uiPriority w:val="46"/>
    <w:rsid w:val="00572222"/>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GridTable1Light-Accent1">
    <w:name w:val="Grid Table 1 Light Accent 1"/>
    <w:basedOn w:val="TableNormal"/>
    <w:uiPriority w:val="46"/>
    <w:rsid w:val="00572222"/>
    <w:pPr>
      <w:spacing w:after="0" w:line="240" w:lineRule="auto"/>
    </w:pPr>
    <w:tblPr>
      <w:tblStyleRowBandSize w:val="1"/>
      <w:tblStyleColBandSize w:val="1"/>
      <w:tblBorders>
        <w:top w:color="a8a8a8" w:space="0" w:sz="4" w:themeColor="accent1" w:themeTint="000066" w:val="single"/>
        <w:left w:color="a8a8a8" w:space="0" w:sz="4" w:themeColor="accent1" w:themeTint="000066" w:val="single"/>
        <w:bottom w:color="a8a8a8" w:space="0" w:sz="4" w:themeColor="accent1" w:themeTint="000066" w:val="single"/>
        <w:right w:color="a8a8a8" w:space="0" w:sz="4" w:themeColor="accent1" w:themeTint="000066" w:val="single"/>
        <w:insideH w:color="a8a8a8" w:space="0" w:sz="4" w:themeColor="accent1" w:themeTint="000066" w:val="single"/>
        <w:insideV w:color="a8a8a8" w:space="0" w:sz="4" w:themeColor="accent1" w:themeTint="000066" w:val="single"/>
      </w:tblBorders>
    </w:tblPr>
    <w:tblStylePr w:type="firstRow">
      <w:rPr>
        <w:b w:val="1"/>
        <w:bCs w:val="1"/>
      </w:rPr>
      <w:tblPr/>
      <w:tcPr>
        <w:tcBorders>
          <w:bottom w:color="7c7c7c" w:space="0" w:sz="12" w:themeColor="accent1" w:themeTint="000099" w:val="single"/>
        </w:tcBorders>
      </w:tcPr>
    </w:tblStylePr>
    <w:tblStylePr w:type="lastRow">
      <w:rPr>
        <w:b w:val="1"/>
        <w:bCs w:val="1"/>
      </w:rPr>
      <w:tblPr/>
      <w:tcPr>
        <w:tcBorders>
          <w:top w:color="7c7c7c" w:space="0" w:sz="2" w:themeColor="accent1" w:themeTint="000099" w:val="double"/>
        </w:tcBorders>
      </w:tcPr>
    </w:tblStylePr>
    <w:tblStylePr w:type="firstCol">
      <w:rPr>
        <w:b w:val="1"/>
        <w:bCs w:val="1"/>
      </w:rPr>
    </w:tblStylePr>
    <w:tblStylePr w:type="lastCol">
      <w:rPr>
        <w:b w:val="1"/>
        <w:bCs w:val="1"/>
      </w:rPr>
    </w:tblStylePr>
  </w:style>
  <w:style w:type="table" w:styleId="GridTable1Light-Accent2">
    <w:name w:val="Grid Table 1 Light Accent 2"/>
    <w:basedOn w:val="TableNormal"/>
    <w:uiPriority w:val="46"/>
    <w:rsid w:val="00572222"/>
    <w:pPr>
      <w:spacing w:after="0" w:line="240" w:lineRule="auto"/>
    </w:pPr>
    <w:tblPr>
      <w:tblStyleRowBandSize w:val="1"/>
      <w:tblStyleColBandSize w:val="1"/>
      <w:tblBorders>
        <w:top w:color="f46868" w:space="0" w:sz="4" w:themeColor="accent2" w:themeTint="000066" w:val="single"/>
        <w:left w:color="f46868" w:space="0" w:sz="4" w:themeColor="accent2" w:themeTint="000066" w:val="single"/>
        <w:bottom w:color="f46868" w:space="0" w:sz="4" w:themeColor="accent2" w:themeTint="000066" w:val="single"/>
        <w:right w:color="f46868" w:space="0" w:sz="4" w:themeColor="accent2" w:themeTint="000066" w:val="single"/>
        <w:insideH w:color="f46868" w:space="0" w:sz="4" w:themeColor="accent2" w:themeTint="000066" w:val="single"/>
        <w:insideV w:color="f46868" w:space="0" w:sz="4" w:themeColor="accent2" w:themeTint="000066" w:val="single"/>
      </w:tblBorders>
    </w:tblPr>
    <w:tblStylePr w:type="firstRow">
      <w:rPr>
        <w:b w:val="1"/>
        <w:bCs w:val="1"/>
      </w:rPr>
      <w:tblPr/>
      <w:tcPr>
        <w:tcBorders>
          <w:bottom w:color="ef1d1d" w:space="0" w:sz="12" w:themeColor="accent2" w:themeTint="000099" w:val="single"/>
        </w:tcBorders>
      </w:tcPr>
    </w:tblStylePr>
    <w:tblStylePr w:type="lastRow">
      <w:rPr>
        <w:b w:val="1"/>
        <w:bCs w:val="1"/>
      </w:rPr>
      <w:tblPr/>
      <w:tcPr>
        <w:tcBorders>
          <w:top w:color="ef1d1d" w:space="0" w:sz="2" w:themeColor="accent2" w:themeTint="000099" w:val="double"/>
        </w:tcBorders>
      </w:tcPr>
    </w:tblStylePr>
    <w:tblStylePr w:type="firstCol">
      <w:rPr>
        <w:b w:val="1"/>
        <w:bCs w:val="1"/>
      </w:rPr>
    </w:tblStylePr>
    <w:tblStylePr w:type="lastCol">
      <w:rPr>
        <w:b w:val="1"/>
        <w:bCs w:val="1"/>
      </w:rPr>
    </w:tblStylePr>
  </w:style>
  <w:style w:type="table" w:styleId="GridTable1Light-Accent3">
    <w:name w:val="Grid Table 1 Light Accent 3"/>
    <w:basedOn w:val="TableNormal"/>
    <w:uiPriority w:val="46"/>
    <w:rsid w:val="00572222"/>
    <w:pPr>
      <w:spacing w:after="0" w:line="240" w:lineRule="auto"/>
    </w:pPr>
    <w:tblPr>
      <w:tblStyleRowBandSize w:val="1"/>
      <w:tblStyleColBandSize w:val="1"/>
      <w:tblBorders>
        <w:top w:color="f3f3f3" w:space="0" w:sz="4" w:themeColor="accent3" w:themeTint="000066" w:val="single"/>
        <w:left w:color="f3f3f3" w:space="0" w:sz="4" w:themeColor="accent3" w:themeTint="000066" w:val="single"/>
        <w:bottom w:color="f3f3f3" w:space="0" w:sz="4" w:themeColor="accent3" w:themeTint="000066" w:val="single"/>
        <w:right w:color="f3f3f3" w:space="0" w:sz="4" w:themeColor="accent3" w:themeTint="000066" w:val="single"/>
        <w:insideH w:color="f3f3f3" w:space="0" w:sz="4" w:themeColor="accent3" w:themeTint="000066" w:val="single"/>
        <w:insideV w:color="f3f3f3" w:space="0" w:sz="4" w:themeColor="accent3" w:themeTint="000066" w:val="single"/>
      </w:tblBorders>
    </w:tblPr>
    <w:tblStylePr w:type="firstRow">
      <w:rPr>
        <w:b w:val="1"/>
        <w:bCs w:val="1"/>
      </w:rPr>
      <w:tblPr/>
      <w:tcPr>
        <w:tcBorders>
          <w:bottom w:color="eeeeee" w:space="0" w:sz="12" w:themeColor="accent3" w:themeTint="000099" w:val="single"/>
        </w:tcBorders>
      </w:tcPr>
    </w:tblStylePr>
    <w:tblStylePr w:type="lastRow">
      <w:rPr>
        <w:b w:val="1"/>
        <w:bCs w:val="1"/>
      </w:rPr>
      <w:tblPr/>
      <w:tcPr>
        <w:tcBorders>
          <w:top w:color="eeeeee" w:space="0" w:sz="2" w:themeColor="accent3" w:themeTint="000099" w:val="double"/>
        </w:tcBorders>
      </w:tcPr>
    </w:tblStylePr>
    <w:tblStylePr w:type="firstCol">
      <w:rPr>
        <w:b w:val="1"/>
        <w:bCs w:val="1"/>
      </w:rPr>
    </w:tblStylePr>
    <w:tblStylePr w:type="lastCol">
      <w:rPr>
        <w:b w:val="1"/>
        <w:bCs w:val="1"/>
      </w:rPr>
    </w:tblStylePr>
  </w:style>
  <w:style w:type="table" w:styleId="GridTable1Light-Accent4">
    <w:name w:val="Grid Table 1 Light Accent 4"/>
    <w:basedOn w:val="TableNormal"/>
    <w:uiPriority w:val="46"/>
    <w:rsid w:val="00572222"/>
    <w:pPr>
      <w:spacing w:after="0" w:line="240" w:lineRule="auto"/>
    </w:pPr>
    <w:tblPr>
      <w:tblStyleRowBandSize w:val="1"/>
      <w:tblStyleColBandSize w:val="1"/>
      <w:tblBorders>
        <w:top w:color="b3b3b3" w:space="0" w:sz="4" w:themeColor="accent4" w:themeTint="000066" w:val="single"/>
        <w:left w:color="b3b3b3" w:space="0" w:sz="4" w:themeColor="accent4" w:themeTint="000066" w:val="single"/>
        <w:bottom w:color="b3b3b3" w:space="0" w:sz="4" w:themeColor="accent4" w:themeTint="000066" w:val="single"/>
        <w:right w:color="b3b3b3" w:space="0" w:sz="4" w:themeColor="accent4" w:themeTint="000066" w:val="single"/>
        <w:insideH w:color="b3b3b3" w:space="0" w:sz="4" w:themeColor="accent4" w:themeTint="000066" w:val="single"/>
        <w:insideV w:color="b3b3b3" w:space="0" w:sz="4" w:themeColor="accent4" w:themeTint="000066" w:val="single"/>
      </w:tblBorders>
    </w:tblPr>
    <w:tblStylePr w:type="firstRow">
      <w:rPr>
        <w:b w:val="1"/>
        <w:bCs w:val="1"/>
      </w:rPr>
      <w:tblPr/>
      <w:tcPr>
        <w:tcBorders>
          <w:bottom w:color="8d8d8d" w:space="0" w:sz="12" w:themeColor="accent4" w:themeTint="000099" w:val="single"/>
        </w:tcBorders>
      </w:tcPr>
    </w:tblStylePr>
    <w:tblStylePr w:type="lastRow">
      <w:rPr>
        <w:b w:val="1"/>
        <w:bCs w:val="1"/>
      </w:rPr>
      <w:tblPr/>
      <w:tcPr>
        <w:tcBorders>
          <w:top w:color="8d8d8d" w:space="0" w:sz="2" w:themeColor="accent4" w:themeTint="000099" w:val="double"/>
        </w:tcBorders>
      </w:tcPr>
    </w:tblStylePr>
    <w:tblStylePr w:type="firstCol">
      <w:rPr>
        <w:b w:val="1"/>
        <w:bCs w:val="1"/>
      </w:rPr>
    </w:tblStylePr>
    <w:tblStylePr w:type="lastCol">
      <w:rPr>
        <w:b w:val="1"/>
        <w:bCs w:val="1"/>
      </w:rPr>
    </w:tblStylePr>
  </w:style>
  <w:style w:type="table" w:styleId="GridTable1Light-Accent5">
    <w:name w:val="Grid Table 1 Light Accent 5"/>
    <w:basedOn w:val="TableNormal"/>
    <w:uiPriority w:val="46"/>
    <w:rsid w:val="00572222"/>
    <w:pPr>
      <w:spacing w:after="0" w:line="240" w:lineRule="auto"/>
    </w:pPr>
    <w:tblPr>
      <w:tblStyleRowBandSize w:val="1"/>
      <w:tblStyleColBandSize w:val="1"/>
      <w:tblBorders>
        <w:top w:color="f4ebeb" w:space="0" w:sz="4" w:themeColor="accent5" w:themeTint="000066" w:val="single"/>
        <w:left w:color="f4ebeb" w:space="0" w:sz="4" w:themeColor="accent5" w:themeTint="000066" w:val="single"/>
        <w:bottom w:color="f4ebeb" w:space="0" w:sz="4" w:themeColor="accent5" w:themeTint="000066" w:val="single"/>
        <w:right w:color="f4ebeb" w:space="0" w:sz="4" w:themeColor="accent5" w:themeTint="000066" w:val="single"/>
        <w:insideH w:color="f4ebeb" w:space="0" w:sz="4" w:themeColor="accent5" w:themeTint="000066" w:val="single"/>
        <w:insideV w:color="f4ebeb" w:space="0" w:sz="4" w:themeColor="accent5" w:themeTint="000066" w:val="single"/>
      </w:tblBorders>
    </w:tblPr>
    <w:tblStylePr w:type="firstRow">
      <w:rPr>
        <w:b w:val="1"/>
        <w:bCs w:val="1"/>
      </w:rPr>
      <w:tblPr/>
      <w:tcPr>
        <w:tcBorders>
          <w:bottom w:color="eee1e2" w:space="0" w:sz="12" w:themeColor="accent5" w:themeTint="000099" w:val="single"/>
        </w:tcBorders>
      </w:tcPr>
    </w:tblStylePr>
    <w:tblStylePr w:type="lastRow">
      <w:rPr>
        <w:b w:val="1"/>
        <w:bCs w:val="1"/>
      </w:rPr>
      <w:tblPr/>
      <w:tcPr>
        <w:tcBorders>
          <w:top w:color="eee1e2" w:space="0" w:sz="2" w:themeColor="accent5" w:themeTint="000099" w:val="double"/>
        </w:tcBorders>
      </w:tcPr>
    </w:tblStylePr>
    <w:tblStylePr w:type="firstCol">
      <w:rPr>
        <w:b w:val="1"/>
        <w:bCs w:val="1"/>
      </w:rPr>
    </w:tblStylePr>
    <w:tblStylePr w:type="lastCol">
      <w:rPr>
        <w:b w:val="1"/>
        <w:bCs w:val="1"/>
      </w:rPr>
    </w:tblStylePr>
  </w:style>
  <w:style w:type="table" w:styleId="GridTable1Light-Accent6">
    <w:name w:val="Grid Table 1 Light Accent 6"/>
    <w:basedOn w:val="TableNormal"/>
    <w:uiPriority w:val="46"/>
    <w:rsid w:val="00572222"/>
    <w:pPr>
      <w:spacing w:after="0" w:line="240" w:lineRule="auto"/>
    </w:pPr>
    <w:tblPr>
      <w:tblStyleRowBandSize w:val="1"/>
      <w:tblStyleColBandSize w:val="1"/>
      <w:tblBorders>
        <w:top w:color="ffffff" w:space="0" w:sz="4" w:themeColor="accent6" w:themeTint="000066" w:val="single"/>
        <w:left w:color="ffffff" w:space="0" w:sz="4" w:themeColor="accent6" w:themeTint="000066" w:val="single"/>
        <w:bottom w:color="ffffff" w:space="0" w:sz="4" w:themeColor="accent6" w:themeTint="000066" w:val="single"/>
        <w:right w:color="ffffff" w:space="0" w:sz="4" w:themeColor="accent6" w:themeTint="000066" w:val="single"/>
        <w:insideH w:color="ffffff" w:space="0" w:sz="4" w:themeColor="accent6" w:themeTint="000066" w:val="single"/>
        <w:insideV w:color="ffffff" w:space="0" w:sz="4" w:themeColor="accent6" w:themeTint="000066" w:val="single"/>
      </w:tblBorders>
    </w:tblPr>
    <w:tblStylePr w:type="firstRow">
      <w:rPr>
        <w:b w:val="1"/>
        <w:bCs w:val="1"/>
      </w:rPr>
      <w:tblPr/>
      <w:tcPr>
        <w:tcBorders>
          <w:bottom w:color="ffffff" w:space="0" w:sz="12" w:themeColor="accent6" w:themeTint="000099" w:val="single"/>
        </w:tcBorders>
      </w:tcPr>
    </w:tblStylePr>
    <w:tblStylePr w:type="lastRow">
      <w:rPr>
        <w:b w:val="1"/>
        <w:bCs w:val="1"/>
      </w:rPr>
      <w:tblPr/>
      <w:tcPr>
        <w:tcBorders>
          <w:top w:color="ffffff" w:space="0" w:sz="2" w:themeColor="accent6" w:themeTint="000099" w:val="double"/>
        </w:tcBorders>
      </w:tcPr>
    </w:tblStylePr>
    <w:tblStylePr w:type="firstCol">
      <w:rPr>
        <w:b w:val="1"/>
        <w:bCs w:val="1"/>
      </w:rPr>
    </w:tblStylePr>
    <w:tblStylePr w:type="lastCol">
      <w:rPr>
        <w:b w:val="1"/>
        <w:bCs w:val="1"/>
      </w:rPr>
    </w:tblStylePr>
  </w:style>
  <w:style w:type="table" w:styleId="GridTable2">
    <w:name w:val="Grid Table 2"/>
    <w:basedOn w:val="TableNormal"/>
    <w:uiPriority w:val="47"/>
    <w:rsid w:val="00572222"/>
    <w:pPr>
      <w:spacing w:after="0" w:line="240" w:lineRule="auto"/>
    </w:pPr>
    <w:tblPr>
      <w:tblStyleRowBandSize w:val="1"/>
      <w:tblStyleColBandSize w:val="1"/>
      <w:tblBorders>
        <w:top w:color="666666" w:space="0" w:sz="2" w:themeColor="text1" w:themeTint="000099" w:val="single"/>
        <w:bottom w:color="666666" w:space="0" w:sz="2" w:themeColor="text1" w:themeTint="000099" w:val="single"/>
        <w:insideH w:color="666666" w:space="0" w:sz="2" w:themeColor="text1" w:themeTint="000099" w:val="single"/>
        <w:insideV w:color="666666" w:space="0" w:sz="2" w:themeColor="text1" w:themeTint="000099" w:val="single"/>
      </w:tblBorders>
    </w:tblPr>
    <w:tblStylePr w:type="firstRow">
      <w:rPr>
        <w:b w:val="1"/>
        <w:bCs w:val="1"/>
      </w:rPr>
      <w:tblPr/>
      <w:tcPr>
        <w:tcBorders>
          <w:top w:space="0" w:sz="0" w:val="nil"/>
          <w:bottom w:color="666666" w:space="0" w:sz="12" w:themeColor="text1" w:themeTint="000099" w:val="single"/>
          <w:insideH w:space="0" w:sz="0" w:val="nil"/>
          <w:insideV w:space="0" w:sz="0" w:val="nil"/>
        </w:tcBorders>
        <w:shd w:color="auto" w:fill="ffffff" w:themeFill="background1" w:val="clear"/>
      </w:tcPr>
    </w:tblStylePr>
    <w:tblStylePr w:type="lastRow">
      <w:rPr>
        <w:b w:val="1"/>
        <w:bCs w:val="1"/>
      </w:rPr>
      <w:tblPr/>
      <w:tcPr>
        <w:tcBorders>
          <w:top w:color="666666" w:space="0" w:sz="2" w:themeColor="tex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2-Accent1">
    <w:name w:val="Grid Table 2 Accent 1"/>
    <w:basedOn w:val="TableNormal"/>
    <w:uiPriority w:val="47"/>
    <w:rsid w:val="00572222"/>
    <w:pPr>
      <w:spacing w:after="0" w:line="240" w:lineRule="auto"/>
    </w:pPr>
    <w:tblPr>
      <w:tblStyleRowBandSize w:val="1"/>
      <w:tblStyleColBandSize w:val="1"/>
      <w:tblBorders>
        <w:top w:color="7c7c7c" w:space="0" w:sz="2" w:themeColor="accent1" w:themeTint="000099" w:val="single"/>
        <w:bottom w:color="7c7c7c" w:space="0" w:sz="2" w:themeColor="accent1" w:themeTint="000099" w:val="single"/>
        <w:insideH w:color="7c7c7c" w:space="0" w:sz="2" w:themeColor="accent1" w:themeTint="000099" w:val="single"/>
        <w:insideV w:color="7c7c7c" w:space="0" w:sz="2" w:themeColor="accent1" w:themeTint="000099" w:val="single"/>
      </w:tblBorders>
    </w:tblPr>
    <w:tblStylePr w:type="firstRow">
      <w:rPr>
        <w:b w:val="1"/>
        <w:bCs w:val="1"/>
      </w:rPr>
      <w:tblPr/>
      <w:tcPr>
        <w:tcBorders>
          <w:top w:space="0" w:sz="0" w:val="nil"/>
          <w:bottom w:color="7c7c7c"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7c7c7c"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3d3d3" w:themeFill="accent1" w:themeFillTint="000033" w:val="clear"/>
      </w:tcPr>
    </w:tblStylePr>
    <w:tblStylePr w:type="band1Horz">
      <w:tblPr/>
      <w:tcPr>
        <w:shd w:color="auto" w:fill="d3d3d3" w:themeFill="accent1" w:themeFillTint="000033" w:val="clear"/>
      </w:tcPr>
    </w:tblStylePr>
  </w:style>
  <w:style w:type="table" w:styleId="GridTable2-Accent2">
    <w:name w:val="Grid Table 2 Accent 2"/>
    <w:basedOn w:val="TableNormal"/>
    <w:uiPriority w:val="47"/>
    <w:rsid w:val="00572222"/>
    <w:pPr>
      <w:spacing w:after="0" w:line="240" w:lineRule="auto"/>
    </w:pPr>
    <w:tblPr>
      <w:tblStyleRowBandSize w:val="1"/>
      <w:tblStyleColBandSize w:val="1"/>
      <w:tblBorders>
        <w:top w:color="ef1d1d" w:space="0" w:sz="2" w:themeColor="accent2" w:themeTint="000099" w:val="single"/>
        <w:bottom w:color="ef1d1d" w:space="0" w:sz="2" w:themeColor="accent2" w:themeTint="000099" w:val="single"/>
        <w:insideH w:color="ef1d1d" w:space="0" w:sz="2" w:themeColor="accent2" w:themeTint="000099" w:val="single"/>
        <w:insideV w:color="ef1d1d" w:space="0" w:sz="2" w:themeColor="accent2" w:themeTint="000099" w:val="single"/>
      </w:tblBorders>
    </w:tblPr>
    <w:tblStylePr w:type="firstRow">
      <w:rPr>
        <w:b w:val="1"/>
        <w:bCs w:val="1"/>
      </w:rPr>
      <w:tblPr/>
      <w:tcPr>
        <w:tcBorders>
          <w:top w:space="0" w:sz="0" w:val="nil"/>
          <w:bottom w:color="ef1d1d" w:space="0" w:sz="12" w:themeColor="accent2" w:themeTint="000099" w:val="single"/>
          <w:insideH w:space="0" w:sz="0" w:val="nil"/>
          <w:insideV w:space="0" w:sz="0" w:val="nil"/>
        </w:tcBorders>
        <w:shd w:color="auto" w:fill="ffffff" w:themeFill="background1" w:val="clear"/>
      </w:tcPr>
    </w:tblStylePr>
    <w:tblStylePr w:type="lastRow">
      <w:rPr>
        <w:b w:val="1"/>
        <w:bCs w:val="1"/>
      </w:rPr>
      <w:tblPr/>
      <w:tcPr>
        <w:tcBorders>
          <w:top w:color="ef1d1d" w:space="0" w:sz="2" w:themeColor="accent2"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9b3b3" w:themeFill="accent2" w:themeFillTint="000033" w:val="clear"/>
      </w:tcPr>
    </w:tblStylePr>
    <w:tblStylePr w:type="band1Horz">
      <w:tblPr/>
      <w:tcPr>
        <w:shd w:color="auto" w:fill="f9b3b3" w:themeFill="accent2" w:themeFillTint="000033" w:val="clear"/>
      </w:tcPr>
    </w:tblStylePr>
  </w:style>
  <w:style w:type="table" w:styleId="GridTable2-Accent3">
    <w:name w:val="Grid Table 2 Accent 3"/>
    <w:basedOn w:val="TableNormal"/>
    <w:uiPriority w:val="47"/>
    <w:rsid w:val="00572222"/>
    <w:pPr>
      <w:spacing w:after="0" w:line="240" w:lineRule="auto"/>
    </w:pPr>
    <w:tblPr>
      <w:tblStyleRowBandSize w:val="1"/>
      <w:tblStyleColBandSize w:val="1"/>
      <w:tblBorders>
        <w:top w:color="eeeeee" w:space="0" w:sz="2" w:themeColor="accent3" w:themeTint="000099" w:val="single"/>
        <w:bottom w:color="eeeeee" w:space="0" w:sz="2" w:themeColor="accent3" w:themeTint="000099" w:val="single"/>
        <w:insideH w:color="eeeeee" w:space="0" w:sz="2" w:themeColor="accent3" w:themeTint="000099" w:val="single"/>
        <w:insideV w:color="eeeeee" w:space="0" w:sz="2" w:themeColor="accent3" w:themeTint="000099" w:val="single"/>
      </w:tblBorders>
    </w:tblPr>
    <w:tblStylePr w:type="firstRow">
      <w:rPr>
        <w:b w:val="1"/>
        <w:bCs w:val="1"/>
      </w:rPr>
      <w:tblPr/>
      <w:tcPr>
        <w:tcBorders>
          <w:top w:space="0" w:sz="0" w:val="nil"/>
          <w:bottom w:color="eeeeee" w:space="0" w:sz="12" w:themeColor="accent3" w:themeTint="000099" w:val="single"/>
          <w:insideH w:space="0" w:sz="0" w:val="nil"/>
          <w:insideV w:space="0" w:sz="0" w:val="nil"/>
        </w:tcBorders>
        <w:shd w:color="auto" w:fill="ffffff" w:themeFill="background1" w:val="clear"/>
      </w:tcPr>
    </w:tblStylePr>
    <w:tblStylePr w:type="lastRow">
      <w:rPr>
        <w:b w:val="1"/>
        <w:bCs w:val="1"/>
      </w:rPr>
      <w:tblPr/>
      <w:tcPr>
        <w:tcBorders>
          <w:top w:color="eeeeee" w:space="0" w:sz="2" w:themeColor="accent3"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9f9f9" w:themeFill="accent3" w:themeFillTint="000033" w:val="clear"/>
      </w:tcPr>
    </w:tblStylePr>
    <w:tblStylePr w:type="band1Horz">
      <w:tblPr/>
      <w:tcPr>
        <w:shd w:color="auto" w:fill="f9f9f9" w:themeFill="accent3" w:themeFillTint="000033" w:val="clear"/>
      </w:tcPr>
    </w:tblStylePr>
  </w:style>
  <w:style w:type="table" w:styleId="GridTable2-Accent4">
    <w:name w:val="Grid Table 2 Accent 4"/>
    <w:basedOn w:val="TableNormal"/>
    <w:uiPriority w:val="47"/>
    <w:rsid w:val="00572222"/>
    <w:pPr>
      <w:spacing w:after="0" w:line="240" w:lineRule="auto"/>
    </w:pPr>
    <w:tblPr>
      <w:tblStyleRowBandSize w:val="1"/>
      <w:tblStyleColBandSize w:val="1"/>
      <w:tblBorders>
        <w:top w:color="8d8d8d" w:space="0" w:sz="2" w:themeColor="accent4" w:themeTint="000099" w:val="single"/>
        <w:bottom w:color="8d8d8d" w:space="0" w:sz="2" w:themeColor="accent4" w:themeTint="000099" w:val="single"/>
        <w:insideH w:color="8d8d8d" w:space="0" w:sz="2" w:themeColor="accent4" w:themeTint="000099" w:val="single"/>
        <w:insideV w:color="8d8d8d" w:space="0" w:sz="2" w:themeColor="accent4" w:themeTint="000099" w:val="single"/>
      </w:tblBorders>
    </w:tblPr>
    <w:tblStylePr w:type="firstRow">
      <w:rPr>
        <w:b w:val="1"/>
        <w:bCs w:val="1"/>
      </w:rPr>
      <w:tblPr/>
      <w:tcPr>
        <w:tcBorders>
          <w:top w:space="0" w:sz="0" w:val="nil"/>
          <w:bottom w:color="8d8d8d" w:space="0" w:sz="12" w:themeColor="accent4" w:themeTint="000099" w:val="single"/>
          <w:insideH w:space="0" w:sz="0" w:val="nil"/>
          <w:insideV w:space="0" w:sz="0" w:val="nil"/>
        </w:tcBorders>
        <w:shd w:color="auto" w:fill="ffffff" w:themeFill="background1" w:val="clear"/>
      </w:tcPr>
    </w:tblStylePr>
    <w:tblStylePr w:type="lastRow">
      <w:rPr>
        <w:b w:val="1"/>
        <w:bCs w:val="1"/>
      </w:rPr>
      <w:tblPr/>
      <w:tcPr>
        <w:tcBorders>
          <w:top w:color="8d8d8d" w:space="0" w:sz="2" w:themeColor="accent4"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9d9d9" w:themeFill="accent4" w:themeFillTint="000033" w:val="clear"/>
      </w:tcPr>
    </w:tblStylePr>
    <w:tblStylePr w:type="band1Horz">
      <w:tblPr/>
      <w:tcPr>
        <w:shd w:color="auto" w:fill="d9d9d9" w:themeFill="accent4" w:themeFillTint="000033" w:val="clear"/>
      </w:tcPr>
    </w:tblStylePr>
  </w:style>
  <w:style w:type="table" w:styleId="GridTable2-Accent5">
    <w:name w:val="Grid Table 2 Accent 5"/>
    <w:basedOn w:val="TableNormal"/>
    <w:uiPriority w:val="47"/>
    <w:rsid w:val="00572222"/>
    <w:pPr>
      <w:spacing w:after="0" w:line="240" w:lineRule="auto"/>
    </w:pPr>
    <w:tblPr>
      <w:tblStyleRowBandSize w:val="1"/>
      <w:tblStyleColBandSize w:val="1"/>
      <w:tblBorders>
        <w:top w:color="eee1e2" w:space="0" w:sz="2" w:themeColor="accent5" w:themeTint="000099" w:val="single"/>
        <w:bottom w:color="eee1e2" w:space="0" w:sz="2" w:themeColor="accent5" w:themeTint="000099" w:val="single"/>
        <w:insideH w:color="eee1e2" w:space="0" w:sz="2" w:themeColor="accent5" w:themeTint="000099" w:val="single"/>
        <w:insideV w:color="eee1e2" w:space="0" w:sz="2" w:themeColor="accent5" w:themeTint="000099" w:val="single"/>
      </w:tblBorders>
    </w:tblPr>
    <w:tblStylePr w:type="firstRow">
      <w:rPr>
        <w:b w:val="1"/>
        <w:bCs w:val="1"/>
      </w:rPr>
      <w:tblPr/>
      <w:tcPr>
        <w:tcBorders>
          <w:top w:space="0" w:sz="0" w:val="nil"/>
          <w:bottom w:color="eee1e2"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eee1e2"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9f5f5" w:themeFill="accent5" w:themeFillTint="000033" w:val="clear"/>
      </w:tcPr>
    </w:tblStylePr>
    <w:tblStylePr w:type="band1Horz">
      <w:tblPr/>
      <w:tcPr>
        <w:shd w:color="auto" w:fill="f9f5f5" w:themeFill="accent5" w:themeFillTint="000033" w:val="clear"/>
      </w:tcPr>
    </w:tblStylePr>
  </w:style>
  <w:style w:type="table" w:styleId="GridTable2-Accent6">
    <w:name w:val="Grid Table 2 Accent 6"/>
    <w:basedOn w:val="TableNormal"/>
    <w:uiPriority w:val="47"/>
    <w:rsid w:val="00572222"/>
    <w:pPr>
      <w:spacing w:after="0" w:line="240" w:lineRule="auto"/>
    </w:pPr>
    <w:tblPr>
      <w:tblStyleRowBandSize w:val="1"/>
      <w:tblStyleColBandSize w:val="1"/>
      <w:tblBorders>
        <w:top w:color="ffffff" w:space="0" w:sz="2" w:themeColor="accent6" w:themeTint="000099" w:val="single"/>
        <w:bottom w:color="ffffff" w:space="0" w:sz="2" w:themeColor="accent6" w:themeTint="000099" w:val="single"/>
        <w:insideH w:color="ffffff" w:space="0" w:sz="2" w:themeColor="accent6" w:themeTint="000099" w:val="single"/>
        <w:insideV w:color="ffffff" w:space="0" w:sz="2" w:themeColor="accent6" w:themeTint="000099" w:val="single"/>
      </w:tblBorders>
    </w:tblPr>
    <w:tblStylePr w:type="firstRow">
      <w:rPr>
        <w:b w:val="1"/>
        <w:bCs w:val="1"/>
      </w:rPr>
      <w:tblPr/>
      <w:tcPr>
        <w:tcBorders>
          <w:top w:space="0" w:sz="0" w:val="nil"/>
          <w:bottom w:color="ffffff" w:space="0" w:sz="12" w:themeColor="accent6" w:themeTint="000099" w:val="single"/>
          <w:insideH w:space="0" w:sz="0" w:val="nil"/>
          <w:insideV w:space="0" w:sz="0" w:val="nil"/>
        </w:tcBorders>
        <w:shd w:color="auto" w:fill="ffffff" w:themeFill="background1" w:val="clear"/>
      </w:tcPr>
    </w:tblStylePr>
    <w:tblStylePr w:type="lastRow">
      <w:rPr>
        <w:b w:val="1"/>
        <w:bCs w:val="1"/>
      </w:rPr>
      <w:tblPr/>
      <w:tcPr>
        <w:tcBorders>
          <w:top w:color="ffffff" w:space="0" w:sz="2" w:themeColor="accent6"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fffff" w:themeFill="accent6" w:themeFillTint="000033" w:val="clear"/>
      </w:tcPr>
    </w:tblStylePr>
    <w:tblStylePr w:type="band1Horz">
      <w:tblPr/>
      <w:tcPr>
        <w:shd w:color="auto" w:fill="ffffff" w:themeFill="accent6" w:themeFillTint="000033" w:val="clear"/>
      </w:tcPr>
    </w:tblStylePr>
  </w:style>
  <w:style w:type="table" w:styleId="GridTable3">
    <w:name w:val="Grid Table 3"/>
    <w:basedOn w:val="TableNormal"/>
    <w:uiPriority w:val="48"/>
    <w:rsid w:val="00572222"/>
    <w:pPr>
      <w:spacing w:after="0"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666666" w:space="0" w:sz="4" w:themeColor="text1" w:themeTint="000099" w:val="single"/>
        </w:tcBorders>
      </w:tcPr>
    </w:tblStylePr>
    <w:tblStylePr w:type="nwCell">
      <w:tblPr/>
      <w:tcPr>
        <w:tcBorders>
          <w:bottom w:color="666666" w:space="0" w:sz="4" w:themeColor="text1" w:themeTint="000099" w:val="single"/>
        </w:tcBorders>
      </w:tcPr>
    </w:tblStylePr>
    <w:tblStylePr w:type="seCell">
      <w:tblPr/>
      <w:tcPr>
        <w:tcBorders>
          <w:top w:color="666666" w:space="0" w:sz="4" w:themeColor="text1" w:themeTint="000099" w:val="single"/>
        </w:tcBorders>
      </w:tcPr>
    </w:tblStylePr>
    <w:tblStylePr w:type="swCell">
      <w:tblPr/>
      <w:tcPr>
        <w:tcBorders>
          <w:top w:color="666666" w:space="0" w:sz="4" w:themeColor="text1" w:themeTint="000099" w:val="single"/>
        </w:tcBorders>
      </w:tcPr>
    </w:tblStylePr>
  </w:style>
  <w:style w:type="table" w:styleId="GridTable3-Accent1">
    <w:name w:val="Grid Table 3 Accent 1"/>
    <w:basedOn w:val="TableNormal"/>
    <w:uiPriority w:val="48"/>
    <w:rsid w:val="00572222"/>
    <w:pPr>
      <w:spacing w:after="0" w:line="240" w:lineRule="auto"/>
    </w:pPr>
    <w:tblPr>
      <w:tblStyleRowBandSize w:val="1"/>
      <w:tblStyleColBandSize w:val="1"/>
      <w:tblBorders>
        <w:top w:color="7c7c7c" w:space="0" w:sz="4" w:themeColor="accent1" w:themeTint="000099" w:val="single"/>
        <w:left w:color="7c7c7c" w:space="0" w:sz="4" w:themeColor="accent1" w:themeTint="000099" w:val="single"/>
        <w:bottom w:color="7c7c7c" w:space="0" w:sz="4" w:themeColor="accent1" w:themeTint="000099" w:val="single"/>
        <w:right w:color="7c7c7c" w:space="0" w:sz="4" w:themeColor="accent1" w:themeTint="000099" w:val="single"/>
        <w:insideH w:color="7c7c7c" w:space="0" w:sz="4" w:themeColor="accent1" w:themeTint="000099" w:val="single"/>
        <w:insideV w:color="7c7c7c"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3d3d3" w:themeFill="accent1" w:themeFillTint="000033" w:val="clear"/>
      </w:tcPr>
    </w:tblStylePr>
    <w:tblStylePr w:type="band1Horz">
      <w:tblPr/>
      <w:tcPr>
        <w:shd w:color="auto" w:fill="d3d3d3" w:themeFill="accent1" w:themeFillTint="000033" w:val="clear"/>
      </w:tcPr>
    </w:tblStylePr>
    <w:tblStylePr w:type="neCell">
      <w:tblPr/>
      <w:tcPr>
        <w:tcBorders>
          <w:bottom w:color="7c7c7c" w:space="0" w:sz="4" w:themeColor="accent1" w:themeTint="000099" w:val="single"/>
        </w:tcBorders>
      </w:tcPr>
    </w:tblStylePr>
    <w:tblStylePr w:type="nwCell">
      <w:tblPr/>
      <w:tcPr>
        <w:tcBorders>
          <w:bottom w:color="7c7c7c" w:space="0" w:sz="4" w:themeColor="accent1" w:themeTint="000099" w:val="single"/>
        </w:tcBorders>
      </w:tcPr>
    </w:tblStylePr>
    <w:tblStylePr w:type="seCell">
      <w:tblPr/>
      <w:tcPr>
        <w:tcBorders>
          <w:top w:color="7c7c7c" w:space="0" w:sz="4" w:themeColor="accent1" w:themeTint="000099" w:val="single"/>
        </w:tcBorders>
      </w:tcPr>
    </w:tblStylePr>
    <w:tblStylePr w:type="swCell">
      <w:tblPr/>
      <w:tcPr>
        <w:tcBorders>
          <w:top w:color="7c7c7c" w:space="0" w:sz="4" w:themeColor="accent1" w:themeTint="000099" w:val="single"/>
        </w:tcBorders>
      </w:tcPr>
    </w:tblStylePr>
  </w:style>
  <w:style w:type="table" w:styleId="GridTable3-Accent2">
    <w:name w:val="Grid Table 3 Accent 2"/>
    <w:basedOn w:val="TableNormal"/>
    <w:uiPriority w:val="48"/>
    <w:rsid w:val="00572222"/>
    <w:pPr>
      <w:spacing w:after="0" w:line="240" w:lineRule="auto"/>
    </w:pPr>
    <w:tblPr>
      <w:tblStyleRowBandSize w:val="1"/>
      <w:tblStyleColBandSize w:val="1"/>
      <w:tblBorders>
        <w:top w:color="ef1d1d" w:space="0" w:sz="4" w:themeColor="accent2" w:themeTint="000099" w:val="single"/>
        <w:left w:color="ef1d1d" w:space="0" w:sz="4" w:themeColor="accent2" w:themeTint="000099" w:val="single"/>
        <w:bottom w:color="ef1d1d" w:space="0" w:sz="4" w:themeColor="accent2" w:themeTint="000099" w:val="single"/>
        <w:right w:color="ef1d1d" w:space="0" w:sz="4" w:themeColor="accent2" w:themeTint="000099" w:val="single"/>
        <w:insideH w:color="ef1d1d" w:space="0" w:sz="4" w:themeColor="accent2" w:themeTint="000099" w:val="single"/>
        <w:insideV w:color="ef1d1d" w:space="0" w:sz="4" w:themeColor="accent2"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9b3b3" w:themeFill="accent2" w:themeFillTint="000033" w:val="clear"/>
      </w:tcPr>
    </w:tblStylePr>
    <w:tblStylePr w:type="band1Horz">
      <w:tblPr/>
      <w:tcPr>
        <w:shd w:color="auto" w:fill="f9b3b3" w:themeFill="accent2" w:themeFillTint="000033" w:val="clear"/>
      </w:tcPr>
    </w:tblStylePr>
    <w:tblStylePr w:type="neCell">
      <w:tblPr/>
      <w:tcPr>
        <w:tcBorders>
          <w:bottom w:color="ef1d1d" w:space="0" w:sz="4" w:themeColor="accent2" w:themeTint="000099" w:val="single"/>
        </w:tcBorders>
      </w:tcPr>
    </w:tblStylePr>
    <w:tblStylePr w:type="nwCell">
      <w:tblPr/>
      <w:tcPr>
        <w:tcBorders>
          <w:bottom w:color="ef1d1d" w:space="0" w:sz="4" w:themeColor="accent2" w:themeTint="000099" w:val="single"/>
        </w:tcBorders>
      </w:tcPr>
    </w:tblStylePr>
    <w:tblStylePr w:type="seCell">
      <w:tblPr/>
      <w:tcPr>
        <w:tcBorders>
          <w:top w:color="ef1d1d" w:space="0" w:sz="4" w:themeColor="accent2" w:themeTint="000099" w:val="single"/>
        </w:tcBorders>
      </w:tcPr>
    </w:tblStylePr>
    <w:tblStylePr w:type="swCell">
      <w:tblPr/>
      <w:tcPr>
        <w:tcBorders>
          <w:top w:color="ef1d1d" w:space="0" w:sz="4" w:themeColor="accent2" w:themeTint="000099" w:val="single"/>
        </w:tcBorders>
      </w:tcPr>
    </w:tblStylePr>
  </w:style>
  <w:style w:type="table" w:styleId="GridTable3-Accent3">
    <w:name w:val="Grid Table 3 Accent 3"/>
    <w:basedOn w:val="TableNormal"/>
    <w:uiPriority w:val="48"/>
    <w:rsid w:val="00572222"/>
    <w:pPr>
      <w:spacing w:after="0" w:line="240" w:lineRule="auto"/>
    </w:pPr>
    <w:tblPr>
      <w:tblStyleRowBandSize w:val="1"/>
      <w:tblStyleColBandSize w:val="1"/>
      <w:tblBorders>
        <w:top w:color="eeeeee" w:space="0" w:sz="4" w:themeColor="accent3" w:themeTint="000099" w:val="single"/>
        <w:left w:color="eeeeee" w:space="0" w:sz="4" w:themeColor="accent3" w:themeTint="000099" w:val="single"/>
        <w:bottom w:color="eeeeee" w:space="0" w:sz="4" w:themeColor="accent3" w:themeTint="000099" w:val="single"/>
        <w:right w:color="eeeeee" w:space="0" w:sz="4" w:themeColor="accent3" w:themeTint="000099" w:val="single"/>
        <w:insideH w:color="eeeeee" w:space="0" w:sz="4" w:themeColor="accent3" w:themeTint="000099" w:val="single"/>
        <w:insideV w:color="eeeeee" w:space="0" w:sz="4" w:themeColor="accent3"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9f9f9" w:themeFill="accent3" w:themeFillTint="000033" w:val="clear"/>
      </w:tcPr>
    </w:tblStylePr>
    <w:tblStylePr w:type="band1Horz">
      <w:tblPr/>
      <w:tcPr>
        <w:shd w:color="auto" w:fill="f9f9f9" w:themeFill="accent3" w:themeFillTint="000033" w:val="clear"/>
      </w:tcPr>
    </w:tblStylePr>
    <w:tblStylePr w:type="neCell">
      <w:tblPr/>
      <w:tcPr>
        <w:tcBorders>
          <w:bottom w:color="eeeeee" w:space="0" w:sz="4" w:themeColor="accent3" w:themeTint="000099" w:val="single"/>
        </w:tcBorders>
      </w:tcPr>
    </w:tblStylePr>
    <w:tblStylePr w:type="nwCell">
      <w:tblPr/>
      <w:tcPr>
        <w:tcBorders>
          <w:bottom w:color="eeeeee" w:space="0" w:sz="4" w:themeColor="accent3" w:themeTint="000099" w:val="single"/>
        </w:tcBorders>
      </w:tcPr>
    </w:tblStylePr>
    <w:tblStylePr w:type="seCell">
      <w:tblPr/>
      <w:tcPr>
        <w:tcBorders>
          <w:top w:color="eeeeee" w:space="0" w:sz="4" w:themeColor="accent3" w:themeTint="000099" w:val="single"/>
        </w:tcBorders>
      </w:tcPr>
    </w:tblStylePr>
    <w:tblStylePr w:type="swCell">
      <w:tblPr/>
      <w:tcPr>
        <w:tcBorders>
          <w:top w:color="eeeeee" w:space="0" w:sz="4" w:themeColor="accent3" w:themeTint="000099" w:val="single"/>
        </w:tcBorders>
      </w:tcPr>
    </w:tblStylePr>
  </w:style>
  <w:style w:type="table" w:styleId="GridTable3-Accent4">
    <w:name w:val="Grid Table 3 Accent 4"/>
    <w:basedOn w:val="TableNormal"/>
    <w:uiPriority w:val="48"/>
    <w:rsid w:val="00572222"/>
    <w:pPr>
      <w:spacing w:after="0" w:line="240" w:lineRule="auto"/>
    </w:pPr>
    <w:tblPr>
      <w:tblStyleRowBandSize w:val="1"/>
      <w:tblStyleColBandSize w:val="1"/>
      <w:tblBorders>
        <w:top w:color="8d8d8d" w:space="0" w:sz="4" w:themeColor="accent4" w:themeTint="000099" w:val="single"/>
        <w:left w:color="8d8d8d" w:space="0" w:sz="4" w:themeColor="accent4" w:themeTint="000099" w:val="single"/>
        <w:bottom w:color="8d8d8d" w:space="0" w:sz="4" w:themeColor="accent4" w:themeTint="000099" w:val="single"/>
        <w:right w:color="8d8d8d" w:space="0" w:sz="4" w:themeColor="accent4" w:themeTint="000099" w:val="single"/>
        <w:insideH w:color="8d8d8d" w:space="0" w:sz="4" w:themeColor="accent4" w:themeTint="000099" w:val="single"/>
        <w:insideV w:color="8d8d8d" w:space="0" w:sz="4" w:themeColor="accent4"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d9d9" w:themeFill="accent4" w:themeFillTint="000033" w:val="clear"/>
      </w:tcPr>
    </w:tblStylePr>
    <w:tblStylePr w:type="band1Horz">
      <w:tblPr/>
      <w:tcPr>
        <w:shd w:color="auto" w:fill="d9d9d9" w:themeFill="accent4" w:themeFillTint="000033" w:val="clear"/>
      </w:tcPr>
    </w:tblStylePr>
    <w:tblStylePr w:type="neCell">
      <w:tblPr/>
      <w:tcPr>
        <w:tcBorders>
          <w:bottom w:color="8d8d8d" w:space="0" w:sz="4" w:themeColor="accent4" w:themeTint="000099" w:val="single"/>
        </w:tcBorders>
      </w:tcPr>
    </w:tblStylePr>
    <w:tblStylePr w:type="nwCell">
      <w:tblPr/>
      <w:tcPr>
        <w:tcBorders>
          <w:bottom w:color="8d8d8d" w:space="0" w:sz="4" w:themeColor="accent4" w:themeTint="000099" w:val="single"/>
        </w:tcBorders>
      </w:tcPr>
    </w:tblStylePr>
    <w:tblStylePr w:type="seCell">
      <w:tblPr/>
      <w:tcPr>
        <w:tcBorders>
          <w:top w:color="8d8d8d" w:space="0" w:sz="4" w:themeColor="accent4" w:themeTint="000099" w:val="single"/>
        </w:tcBorders>
      </w:tcPr>
    </w:tblStylePr>
    <w:tblStylePr w:type="swCell">
      <w:tblPr/>
      <w:tcPr>
        <w:tcBorders>
          <w:top w:color="8d8d8d" w:space="0" w:sz="4" w:themeColor="accent4" w:themeTint="000099" w:val="single"/>
        </w:tcBorders>
      </w:tcPr>
    </w:tblStylePr>
  </w:style>
  <w:style w:type="table" w:styleId="GridTable3-Accent5">
    <w:name w:val="Grid Table 3 Accent 5"/>
    <w:basedOn w:val="TableNormal"/>
    <w:uiPriority w:val="48"/>
    <w:rsid w:val="00572222"/>
    <w:pPr>
      <w:spacing w:after="0" w:line="240" w:lineRule="auto"/>
    </w:pPr>
    <w:tblPr>
      <w:tblStyleRowBandSize w:val="1"/>
      <w:tblStyleColBandSize w:val="1"/>
      <w:tblBorders>
        <w:top w:color="eee1e2" w:space="0" w:sz="4" w:themeColor="accent5" w:themeTint="000099" w:val="single"/>
        <w:left w:color="eee1e2" w:space="0" w:sz="4" w:themeColor="accent5" w:themeTint="000099" w:val="single"/>
        <w:bottom w:color="eee1e2" w:space="0" w:sz="4" w:themeColor="accent5" w:themeTint="000099" w:val="single"/>
        <w:right w:color="eee1e2" w:space="0" w:sz="4" w:themeColor="accent5" w:themeTint="000099" w:val="single"/>
        <w:insideH w:color="eee1e2" w:space="0" w:sz="4" w:themeColor="accent5" w:themeTint="000099" w:val="single"/>
        <w:insideV w:color="eee1e2"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9f5f5" w:themeFill="accent5" w:themeFillTint="000033" w:val="clear"/>
      </w:tcPr>
    </w:tblStylePr>
    <w:tblStylePr w:type="band1Horz">
      <w:tblPr/>
      <w:tcPr>
        <w:shd w:color="auto" w:fill="f9f5f5" w:themeFill="accent5" w:themeFillTint="000033" w:val="clear"/>
      </w:tcPr>
    </w:tblStylePr>
    <w:tblStylePr w:type="neCell">
      <w:tblPr/>
      <w:tcPr>
        <w:tcBorders>
          <w:bottom w:color="eee1e2" w:space="0" w:sz="4" w:themeColor="accent5" w:themeTint="000099" w:val="single"/>
        </w:tcBorders>
      </w:tcPr>
    </w:tblStylePr>
    <w:tblStylePr w:type="nwCell">
      <w:tblPr/>
      <w:tcPr>
        <w:tcBorders>
          <w:bottom w:color="eee1e2" w:space="0" w:sz="4" w:themeColor="accent5" w:themeTint="000099" w:val="single"/>
        </w:tcBorders>
      </w:tcPr>
    </w:tblStylePr>
    <w:tblStylePr w:type="seCell">
      <w:tblPr/>
      <w:tcPr>
        <w:tcBorders>
          <w:top w:color="eee1e2" w:space="0" w:sz="4" w:themeColor="accent5" w:themeTint="000099" w:val="single"/>
        </w:tcBorders>
      </w:tcPr>
    </w:tblStylePr>
    <w:tblStylePr w:type="swCell">
      <w:tblPr/>
      <w:tcPr>
        <w:tcBorders>
          <w:top w:color="eee1e2" w:space="0" w:sz="4" w:themeColor="accent5" w:themeTint="000099" w:val="single"/>
        </w:tcBorders>
      </w:tcPr>
    </w:tblStylePr>
  </w:style>
  <w:style w:type="table" w:styleId="GridTable3-Accent6">
    <w:name w:val="Grid Table 3 Accent 6"/>
    <w:basedOn w:val="TableNormal"/>
    <w:uiPriority w:val="48"/>
    <w:rsid w:val="00572222"/>
    <w:pPr>
      <w:spacing w:after="0" w:line="240" w:lineRule="auto"/>
    </w:pPr>
    <w:tblPr>
      <w:tblStyleRowBandSize w:val="1"/>
      <w:tblStyleColBandSize w:val="1"/>
      <w:tblBorders>
        <w:top w:color="ffffff" w:space="0" w:sz="4" w:themeColor="accent6" w:themeTint="000099" w:val="single"/>
        <w:left w:color="ffffff" w:space="0" w:sz="4" w:themeColor="accent6" w:themeTint="000099" w:val="single"/>
        <w:bottom w:color="ffffff" w:space="0" w:sz="4" w:themeColor="accent6" w:themeTint="000099" w:val="single"/>
        <w:right w:color="ffffff" w:space="0" w:sz="4" w:themeColor="accent6" w:themeTint="000099" w:val="single"/>
        <w:insideH w:color="ffffff" w:space="0" w:sz="4" w:themeColor="accent6" w:themeTint="000099" w:val="single"/>
        <w:insideV w:color="ffffff" w:space="0" w:sz="4" w:themeColor="accent6"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fffff" w:themeFill="accent6" w:themeFillTint="000033" w:val="clear"/>
      </w:tcPr>
    </w:tblStylePr>
    <w:tblStylePr w:type="band1Horz">
      <w:tblPr/>
      <w:tcPr>
        <w:shd w:color="auto" w:fill="ffffff" w:themeFill="accent6" w:themeFillTint="000033" w:val="clear"/>
      </w:tcPr>
    </w:tblStylePr>
    <w:tblStylePr w:type="neCell">
      <w:tblPr/>
      <w:tcPr>
        <w:tcBorders>
          <w:bottom w:color="ffffff" w:space="0" w:sz="4" w:themeColor="accent6" w:themeTint="000099" w:val="single"/>
        </w:tcBorders>
      </w:tcPr>
    </w:tblStylePr>
    <w:tblStylePr w:type="nwCell">
      <w:tblPr/>
      <w:tcPr>
        <w:tcBorders>
          <w:bottom w:color="ffffff" w:space="0" w:sz="4" w:themeColor="accent6" w:themeTint="000099" w:val="single"/>
        </w:tcBorders>
      </w:tcPr>
    </w:tblStylePr>
    <w:tblStylePr w:type="seCell">
      <w:tblPr/>
      <w:tcPr>
        <w:tcBorders>
          <w:top w:color="ffffff" w:space="0" w:sz="4" w:themeColor="accent6" w:themeTint="000099" w:val="single"/>
        </w:tcBorders>
      </w:tcPr>
    </w:tblStylePr>
    <w:tblStylePr w:type="swCell">
      <w:tblPr/>
      <w:tcPr>
        <w:tcBorders>
          <w:top w:color="ffffff" w:space="0" w:sz="4" w:themeColor="accent6" w:themeTint="000099" w:val="single"/>
        </w:tcBorders>
      </w:tcPr>
    </w:tblStylePr>
  </w:style>
  <w:style w:type="table" w:styleId="GridTable4">
    <w:name w:val="Grid Table 4"/>
    <w:basedOn w:val="TableNormal"/>
    <w:uiPriority w:val="49"/>
    <w:rsid w:val="00572222"/>
    <w:pPr>
      <w:spacing w:after="0"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4-Accent1">
    <w:name w:val="Grid Table 4 Accent 1"/>
    <w:basedOn w:val="TableNormal"/>
    <w:uiPriority w:val="49"/>
    <w:rsid w:val="00572222"/>
    <w:pPr>
      <w:spacing w:after="0" w:line="240" w:lineRule="auto"/>
    </w:pPr>
    <w:tblPr>
      <w:tblStyleRowBandSize w:val="1"/>
      <w:tblStyleColBandSize w:val="1"/>
      <w:tblBorders>
        <w:top w:color="7c7c7c" w:space="0" w:sz="4" w:themeColor="accent1" w:themeTint="000099" w:val="single"/>
        <w:left w:color="7c7c7c" w:space="0" w:sz="4" w:themeColor="accent1" w:themeTint="000099" w:val="single"/>
        <w:bottom w:color="7c7c7c" w:space="0" w:sz="4" w:themeColor="accent1" w:themeTint="000099" w:val="single"/>
        <w:right w:color="7c7c7c" w:space="0" w:sz="4" w:themeColor="accent1" w:themeTint="000099" w:val="single"/>
        <w:insideH w:color="7c7c7c" w:space="0" w:sz="4" w:themeColor="accent1" w:themeTint="000099" w:val="single"/>
        <w:insideV w:color="7c7c7c" w:space="0" w:sz="4" w:themeColor="accent1" w:themeTint="000099" w:val="single"/>
      </w:tblBorders>
    </w:tblPr>
    <w:tblStylePr w:type="firstRow">
      <w:rPr>
        <w:b w:val="1"/>
        <w:bCs w:val="1"/>
        <w:color w:val="ffffff" w:themeColor="background1"/>
      </w:rPr>
      <w:tblPr/>
      <w:tcPr>
        <w:tcBorders>
          <w:top w:color="262626" w:space="0" w:sz="4" w:themeColor="accent1" w:val="single"/>
          <w:left w:color="262626" w:space="0" w:sz="4" w:themeColor="accent1" w:val="single"/>
          <w:bottom w:color="262626" w:space="0" w:sz="4" w:themeColor="accent1" w:val="single"/>
          <w:right w:color="262626" w:space="0" w:sz="4" w:themeColor="accent1" w:val="single"/>
          <w:insideH w:space="0" w:sz="0" w:val="nil"/>
          <w:insideV w:space="0" w:sz="0" w:val="nil"/>
        </w:tcBorders>
        <w:shd w:color="auto" w:fill="262626" w:themeFill="accent1" w:val="clear"/>
      </w:tcPr>
    </w:tblStylePr>
    <w:tblStylePr w:type="lastRow">
      <w:rPr>
        <w:b w:val="1"/>
        <w:bCs w:val="1"/>
      </w:rPr>
      <w:tblPr/>
      <w:tcPr>
        <w:tcBorders>
          <w:top w:color="262626" w:space="0" w:sz="4" w:themeColor="accent1" w:val="double"/>
        </w:tcBorders>
      </w:tcPr>
    </w:tblStylePr>
    <w:tblStylePr w:type="firstCol">
      <w:rPr>
        <w:b w:val="1"/>
        <w:bCs w:val="1"/>
      </w:rPr>
    </w:tblStylePr>
    <w:tblStylePr w:type="lastCol">
      <w:rPr>
        <w:b w:val="1"/>
        <w:bCs w:val="1"/>
      </w:rPr>
    </w:tblStylePr>
    <w:tblStylePr w:type="band1Vert">
      <w:tblPr/>
      <w:tcPr>
        <w:shd w:color="auto" w:fill="d3d3d3" w:themeFill="accent1" w:themeFillTint="000033" w:val="clear"/>
      </w:tcPr>
    </w:tblStylePr>
    <w:tblStylePr w:type="band1Horz">
      <w:tblPr/>
      <w:tcPr>
        <w:shd w:color="auto" w:fill="d3d3d3" w:themeFill="accent1" w:themeFillTint="000033" w:val="clear"/>
      </w:tcPr>
    </w:tblStylePr>
  </w:style>
  <w:style w:type="table" w:styleId="GridTable4-Accent2">
    <w:name w:val="Grid Table 4 Accent 2"/>
    <w:basedOn w:val="TableNormal"/>
    <w:uiPriority w:val="49"/>
    <w:rsid w:val="00572222"/>
    <w:pPr>
      <w:spacing w:after="0" w:line="240" w:lineRule="auto"/>
    </w:pPr>
    <w:tblPr>
      <w:tblStyleRowBandSize w:val="1"/>
      <w:tblStyleColBandSize w:val="1"/>
      <w:tblBorders>
        <w:top w:color="ef1d1d" w:space="0" w:sz="4" w:themeColor="accent2" w:themeTint="000099" w:val="single"/>
        <w:left w:color="ef1d1d" w:space="0" w:sz="4" w:themeColor="accent2" w:themeTint="000099" w:val="single"/>
        <w:bottom w:color="ef1d1d" w:space="0" w:sz="4" w:themeColor="accent2" w:themeTint="000099" w:val="single"/>
        <w:right w:color="ef1d1d" w:space="0" w:sz="4" w:themeColor="accent2" w:themeTint="000099" w:val="single"/>
        <w:insideH w:color="ef1d1d" w:space="0" w:sz="4" w:themeColor="accent2" w:themeTint="000099" w:val="single"/>
        <w:insideV w:color="ef1d1d" w:space="0" w:sz="4" w:themeColor="accent2" w:themeTint="000099" w:val="single"/>
      </w:tblBorders>
    </w:tblPr>
    <w:tblStylePr w:type="firstRow">
      <w:rPr>
        <w:b w:val="1"/>
        <w:bCs w:val="1"/>
        <w:color w:val="ffffff" w:themeColor="background1"/>
      </w:rPr>
      <w:tblPr/>
      <w:tcPr>
        <w:tcBorders>
          <w:top w:color="650707" w:space="0" w:sz="4" w:themeColor="accent2" w:val="single"/>
          <w:left w:color="650707" w:space="0" w:sz="4" w:themeColor="accent2" w:val="single"/>
          <w:bottom w:color="650707" w:space="0" w:sz="4" w:themeColor="accent2" w:val="single"/>
          <w:right w:color="650707" w:space="0" w:sz="4" w:themeColor="accent2" w:val="single"/>
          <w:insideH w:space="0" w:sz="0" w:val="nil"/>
          <w:insideV w:space="0" w:sz="0" w:val="nil"/>
        </w:tcBorders>
        <w:shd w:color="auto" w:fill="650707" w:themeFill="accent2" w:val="clear"/>
      </w:tcPr>
    </w:tblStylePr>
    <w:tblStylePr w:type="lastRow">
      <w:rPr>
        <w:b w:val="1"/>
        <w:bCs w:val="1"/>
      </w:rPr>
      <w:tblPr/>
      <w:tcPr>
        <w:tcBorders>
          <w:top w:color="650707" w:space="0" w:sz="4" w:themeColor="accent2" w:val="double"/>
        </w:tcBorders>
      </w:tcPr>
    </w:tblStylePr>
    <w:tblStylePr w:type="firstCol">
      <w:rPr>
        <w:b w:val="1"/>
        <w:bCs w:val="1"/>
      </w:rPr>
    </w:tblStylePr>
    <w:tblStylePr w:type="lastCol">
      <w:rPr>
        <w:b w:val="1"/>
        <w:bCs w:val="1"/>
      </w:rPr>
    </w:tblStylePr>
    <w:tblStylePr w:type="band1Vert">
      <w:tblPr/>
      <w:tcPr>
        <w:shd w:color="auto" w:fill="f9b3b3" w:themeFill="accent2" w:themeFillTint="000033" w:val="clear"/>
      </w:tcPr>
    </w:tblStylePr>
    <w:tblStylePr w:type="band1Horz">
      <w:tblPr/>
      <w:tcPr>
        <w:shd w:color="auto" w:fill="f9b3b3" w:themeFill="accent2" w:themeFillTint="000033" w:val="clear"/>
      </w:tcPr>
    </w:tblStylePr>
  </w:style>
  <w:style w:type="table" w:styleId="GridTable4-Accent3">
    <w:name w:val="Grid Table 4 Accent 3"/>
    <w:basedOn w:val="TableNormal"/>
    <w:uiPriority w:val="49"/>
    <w:rsid w:val="00572222"/>
    <w:pPr>
      <w:spacing w:after="0" w:line="240" w:lineRule="auto"/>
    </w:pPr>
    <w:tblPr>
      <w:tblStyleRowBandSize w:val="1"/>
      <w:tblStyleColBandSize w:val="1"/>
      <w:tblBorders>
        <w:top w:color="eeeeee" w:space="0" w:sz="4" w:themeColor="accent3" w:themeTint="000099" w:val="single"/>
        <w:left w:color="eeeeee" w:space="0" w:sz="4" w:themeColor="accent3" w:themeTint="000099" w:val="single"/>
        <w:bottom w:color="eeeeee" w:space="0" w:sz="4" w:themeColor="accent3" w:themeTint="000099" w:val="single"/>
        <w:right w:color="eeeeee" w:space="0" w:sz="4" w:themeColor="accent3" w:themeTint="000099" w:val="single"/>
        <w:insideH w:color="eeeeee" w:space="0" w:sz="4" w:themeColor="accent3" w:themeTint="000099" w:val="single"/>
        <w:insideV w:color="eeeeee" w:space="0" w:sz="4" w:themeColor="accent3" w:themeTint="000099" w:val="single"/>
      </w:tblBorders>
    </w:tblPr>
    <w:tblStylePr w:type="firstRow">
      <w:rPr>
        <w:b w:val="1"/>
        <w:bCs w:val="1"/>
        <w:color w:val="ffffff" w:themeColor="background1"/>
      </w:rPr>
      <w:tblPr/>
      <w:tcPr>
        <w:tcBorders>
          <w:top w:color="e3e3e3" w:space="0" w:sz="4" w:themeColor="accent3" w:val="single"/>
          <w:left w:color="e3e3e3" w:space="0" w:sz="4" w:themeColor="accent3" w:val="single"/>
          <w:bottom w:color="e3e3e3" w:space="0" w:sz="4" w:themeColor="accent3" w:val="single"/>
          <w:right w:color="e3e3e3" w:space="0" w:sz="4" w:themeColor="accent3" w:val="single"/>
          <w:insideH w:space="0" w:sz="0" w:val="nil"/>
          <w:insideV w:space="0" w:sz="0" w:val="nil"/>
        </w:tcBorders>
        <w:shd w:color="auto" w:fill="e3e3e3" w:themeFill="accent3" w:val="clear"/>
      </w:tcPr>
    </w:tblStylePr>
    <w:tblStylePr w:type="lastRow">
      <w:rPr>
        <w:b w:val="1"/>
        <w:bCs w:val="1"/>
      </w:rPr>
      <w:tblPr/>
      <w:tcPr>
        <w:tcBorders>
          <w:top w:color="e3e3e3" w:space="0" w:sz="4" w:themeColor="accent3" w:val="double"/>
        </w:tcBorders>
      </w:tcPr>
    </w:tblStylePr>
    <w:tblStylePr w:type="firstCol">
      <w:rPr>
        <w:b w:val="1"/>
        <w:bCs w:val="1"/>
      </w:rPr>
    </w:tblStylePr>
    <w:tblStylePr w:type="lastCol">
      <w:rPr>
        <w:b w:val="1"/>
        <w:bCs w:val="1"/>
      </w:rPr>
    </w:tblStylePr>
    <w:tblStylePr w:type="band1Vert">
      <w:tblPr/>
      <w:tcPr>
        <w:shd w:color="auto" w:fill="f9f9f9" w:themeFill="accent3" w:themeFillTint="000033" w:val="clear"/>
      </w:tcPr>
    </w:tblStylePr>
    <w:tblStylePr w:type="band1Horz">
      <w:tblPr/>
      <w:tcPr>
        <w:shd w:color="auto" w:fill="f9f9f9" w:themeFill="accent3" w:themeFillTint="000033" w:val="clear"/>
      </w:tcPr>
    </w:tblStylePr>
  </w:style>
  <w:style w:type="table" w:styleId="GridTable4-Accent4">
    <w:name w:val="Grid Table 4 Accent 4"/>
    <w:basedOn w:val="TableNormal"/>
    <w:uiPriority w:val="49"/>
    <w:rsid w:val="00572222"/>
    <w:pPr>
      <w:spacing w:after="0" w:line="240" w:lineRule="auto"/>
    </w:pPr>
    <w:tblPr>
      <w:tblStyleRowBandSize w:val="1"/>
      <w:tblStyleColBandSize w:val="1"/>
      <w:tblBorders>
        <w:top w:color="8d8d8d" w:space="0" w:sz="4" w:themeColor="accent4" w:themeTint="000099" w:val="single"/>
        <w:left w:color="8d8d8d" w:space="0" w:sz="4" w:themeColor="accent4" w:themeTint="000099" w:val="single"/>
        <w:bottom w:color="8d8d8d" w:space="0" w:sz="4" w:themeColor="accent4" w:themeTint="000099" w:val="single"/>
        <w:right w:color="8d8d8d" w:space="0" w:sz="4" w:themeColor="accent4" w:themeTint="000099" w:val="single"/>
        <w:insideH w:color="8d8d8d" w:space="0" w:sz="4" w:themeColor="accent4" w:themeTint="000099" w:val="single"/>
        <w:insideV w:color="8d8d8d" w:space="0" w:sz="4" w:themeColor="accent4" w:themeTint="000099" w:val="single"/>
      </w:tblBorders>
    </w:tblPr>
    <w:tblStylePr w:type="firstRow">
      <w:rPr>
        <w:b w:val="1"/>
        <w:bCs w:val="1"/>
        <w:color w:val="ffffff" w:themeColor="background1"/>
      </w:rPr>
      <w:tblPr/>
      <w:tcPr>
        <w:tcBorders>
          <w:top w:color="414141" w:space="0" w:sz="4" w:themeColor="accent4" w:val="single"/>
          <w:left w:color="414141" w:space="0" w:sz="4" w:themeColor="accent4" w:val="single"/>
          <w:bottom w:color="414141" w:space="0" w:sz="4" w:themeColor="accent4" w:val="single"/>
          <w:right w:color="414141" w:space="0" w:sz="4" w:themeColor="accent4" w:val="single"/>
          <w:insideH w:space="0" w:sz="0" w:val="nil"/>
          <w:insideV w:space="0" w:sz="0" w:val="nil"/>
        </w:tcBorders>
        <w:shd w:color="auto" w:fill="414141" w:themeFill="accent4" w:val="clear"/>
      </w:tcPr>
    </w:tblStylePr>
    <w:tblStylePr w:type="lastRow">
      <w:rPr>
        <w:b w:val="1"/>
        <w:bCs w:val="1"/>
      </w:rPr>
      <w:tblPr/>
      <w:tcPr>
        <w:tcBorders>
          <w:top w:color="414141" w:space="0" w:sz="4" w:themeColor="accent4" w:val="double"/>
        </w:tcBorders>
      </w:tcPr>
    </w:tblStylePr>
    <w:tblStylePr w:type="firstCol">
      <w:rPr>
        <w:b w:val="1"/>
        <w:bCs w:val="1"/>
      </w:rPr>
    </w:tblStylePr>
    <w:tblStylePr w:type="lastCol">
      <w:rPr>
        <w:b w:val="1"/>
        <w:bCs w:val="1"/>
      </w:rPr>
    </w:tblStylePr>
    <w:tblStylePr w:type="band1Vert">
      <w:tblPr/>
      <w:tcPr>
        <w:shd w:color="auto" w:fill="d9d9d9" w:themeFill="accent4" w:themeFillTint="000033" w:val="clear"/>
      </w:tcPr>
    </w:tblStylePr>
    <w:tblStylePr w:type="band1Horz">
      <w:tblPr/>
      <w:tcPr>
        <w:shd w:color="auto" w:fill="d9d9d9" w:themeFill="accent4" w:themeFillTint="000033" w:val="clear"/>
      </w:tcPr>
    </w:tblStylePr>
  </w:style>
  <w:style w:type="table" w:styleId="GridTable4-Accent5">
    <w:name w:val="Grid Table 4 Accent 5"/>
    <w:basedOn w:val="TableNormal"/>
    <w:uiPriority w:val="49"/>
    <w:rsid w:val="00572222"/>
    <w:pPr>
      <w:spacing w:after="0" w:line="240" w:lineRule="auto"/>
    </w:pPr>
    <w:tblPr>
      <w:tblStyleRowBandSize w:val="1"/>
      <w:tblStyleColBandSize w:val="1"/>
      <w:tblBorders>
        <w:top w:color="eee1e2" w:space="0" w:sz="4" w:themeColor="accent5" w:themeTint="000099" w:val="single"/>
        <w:left w:color="eee1e2" w:space="0" w:sz="4" w:themeColor="accent5" w:themeTint="000099" w:val="single"/>
        <w:bottom w:color="eee1e2" w:space="0" w:sz="4" w:themeColor="accent5" w:themeTint="000099" w:val="single"/>
        <w:right w:color="eee1e2" w:space="0" w:sz="4" w:themeColor="accent5" w:themeTint="000099" w:val="single"/>
        <w:insideH w:color="eee1e2" w:space="0" w:sz="4" w:themeColor="accent5" w:themeTint="000099" w:val="single"/>
        <w:insideV w:color="eee1e2" w:space="0" w:sz="4" w:themeColor="accent5" w:themeTint="000099" w:val="single"/>
      </w:tblBorders>
    </w:tblPr>
    <w:tblStylePr w:type="firstRow">
      <w:rPr>
        <w:b w:val="1"/>
        <w:bCs w:val="1"/>
        <w:color w:val="ffffff" w:themeColor="background1"/>
      </w:rPr>
      <w:tblPr/>
      <w:tcPr>
        <w:tcBorders>
          <w:top w:color="e4ced0" w:space="0" w:sz="4" w:themeColor="accent5" w:val="single"/>
          <w:left w:color="e4ced0" w:space="0" w:sz="4" w:themeColor="accent5" w:val="single"/>
          <w:bottom w:color="e4ced0" w:space="0" w:sz="4" w:themeColor="accent5" w:val="single"/>
          <w:right w:color="e4ced0" w:space="0" w:sz="4" w:themeColor="accent5" w:val="single"/>
          <w:insideH w:space="0" w:sz="0" w:val="nil"/>
          <w:insideV w:space="0" w:sz="0" w:val="nil"/>
        </w:tcBorders>
        <w:shd w:color="auto" w:fill="e4ced0" w:themeFill="accent5" w:val="clear"/>
      </w:tcPr>
    </w:tblStylePr>
    <w:tblStylePr w:type="lastRow">
      <w:rPr>
        <w:b w:val="1"/>
        <w:bCs w:val="1"/>
      </w:rPr>
      <w:tblPr/>
      <w:tcPr>
        <w:tcBorders>
          <w:top w:color="e4ced0" w:space="0" w:sz="4" w:themeColor="accent5" w:val="double"/>
        </w:tcBorders>
      </w:tcPr>
    </w:tblStylePr>
    <w:tblStylePr w:type="firstCol">
      <w:rPr>
        <w:b w:val="1"/>
        <w:bCs w:val="1"/>
      </w:rPr>
    </w:tblStylePr>
    <w:tblStylePr w:type="lastCol">
      <w:rPr>
        <w:b w:val="1"/>
        <w:bCs w:val="1"/>
      </w:rPr>
    </w:tblStylePr>
    <w:tblStylePr w:type="band1Vert">
      <w:tblPr/>
      <w:tcPr>
        <w:shd w:color="auto" w:fill="f9f5f5" w:themeFill="accent5" w:themeFillTint="000033" w:val="clear"/>
      </w:tcPr>
    </w:tblStylePr>
    <w:tblStylePr w:type="band1Horz">
      <w:tblPr/>
      <w:tcPr>
        <w:shd w:color="auto" w:fill="f9f5f5" w:themeFill="accent5" w:themeFillTint="000033" w:val="clear"/>
      </w:tcPr>
    </w:tblStylePr>
  </w:style>
  <w:style w:type="table" w:styleId="GridTable4-Accent6">
    <w:name w:val="Grid Table 4 Accent 6"/>
    <w:basedOn w:val="TableNormal"/>
    <w:uiPriority w:val="49"/>
    <w:rsid w:val="00572222"/>
    <w:pPr>
      <w:spacing w:after="0" w:line="240" w:lineRule="auto"/>
    </w:pPr>
    <w:tblPr>
      <w:tblStyleRowBandSize w:val="1"/>
      <w:tblStyleColBandSize w:val="1"/>
      <w:tblBorders>
        <w:top w:color="ffffff" w:space="0" w:sz="4" w:themeColor="accent6" w:themeTint="000099" w:val="single"/>
        <w:left w:color="ffffff" w:space="0" w:sz="4" w:themeColor="accent6" w:themeTint="000099" w:val="single"/>
        <w:bottom w:color="ffffff" w:space="0" w:sz="4" w:themeColor="accent6" w:themeTint="000099" w:val="single"/>
        <w:right w:color="ffffff" w:space="0" w:sz="4" w:themeColor="accent6" w:themeTint="000099" w:val="single"/>
        <w:insideH w:color="ffffff" w:space="0" w:sz="4" w:themeColor="accent6" w:themeTint="000099" w:val="single"/>
        <w:insideV w:color="ffffff" w:space="0" w:sz="4" w:themeColor="accent6" w:themeTint="000099" w:val="single"/>
      </w:tblBorders>
    </w:tblPr>
    <w:tblStylePr w:type="firstRow">
      <w:rPr>
        <w:b w:val="1"/>
        <w:bCs w:val="1"/>
        <w:color w:val="ffffff" w:themeColor="background1"/>
      </w:rPr>
      <w:tblPr/>
      <w:tcPr>
        <w:tcBorders>
          <w:top w:color="ffffff" w:space="0" w:sz="4" w:themeColor="accent6" w:val="single"/>
          <w:left w:color="ffffff" w:space="0" w:sz="4" w:themeColor="accent6" w:val="single"/>
          <w:bottom w:color="ffffff" w:space="0" w:sz="4" w:themeColor="accent6" w:val="single"/>
          <w:right w:color="ffffff" w:space="0" w:sz="4" w:themeColor="accent6" w:val="single"/>
          <w:insideH w:space="0" w:sz="0" w:val="nil"/>
          <w:insideV w:space="0" w:sz="0" w:val="nil"/>
        </w:tcBorders>
        <w:shd w:color="auto" w:fill="ffffff" w:themeFill="accent6" w:val="clear"/>
      </w:tcPr>
    </w:tblStylePr>
    <w:tblStylePr w:type="lastRow">
      <w:rPr>
        <w:b w:val="1"/>
        <w:bCs w:val="1"/>
      </w:rPr>
      <w:tblPr/>
      <w:tcPr>
        <w:tcBorders>
          <w:top w:color="ffffff" w:space="0" w:sz="4" w:themeColor="accent6" w:val="double"/>
        </w:tcBorders>
      </w:tcPr>
    </w:tblStylePr>
    <w:tblStylePr w:type="firstCol">
      <w:rPr>
        <w:b w:val="1"/>
        <w:bCs w:val="1"/>
      </w:rPr>
    </w:tblStylePr>
    <w:tblStylePr w:type="lastCol">
      <w:rPr>
        <w:b w:val="1"/>
        <w:bCs w:val="1"/>
      </w:rPr>
    </w:tblStylePr>
    <w:tblStylePr w:type="band1Vert">
      <w:tblPr/>
      <w:tcPr>
        <w:shd w:color="auto" w:fill="ffffff" w:themeFill="accent6" w:themeFillTint="000033" w:val="clear"/>
      </w:tcPr>
    </w:tblStylePr>
    <w:tblStylePr w:type="band1Horz">
      <w:tblPr/>
      <w:tcPr>
        <w:shd w:color="auto" w:fill="ffffff" w:themeFill="accent6" w:themeFillTint="000033" w:val="clear"/>
      </w:tcPr>
    </w:tblStylePr>
  </w:style>
  <w:style w:type="table" w:styleId="GridTable5Dark">
    <w:name w:val="Grid Table 5 Dark"/>
    <w:basedOn w:val="TableNormal"/>
    <w:uiPriority w:val="50"/>
    <w:rsid w:val="00572222"/>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000000" w:themeFill="tex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000000" w:themeFill="text1" w:val="clear"/>
      </w:tcPr>
    </w:tblStylePr>
    <w:tblStylePr w:type="band1Vert">
      <w:tblPr/>
      <w:tcPr>
        <w:shd w:color="auto" w:fill="999999" w:themeFill="text1" w:themeFillTint="000066" w:val="clear"/>
      </w:tcPr>
    </w:tblStylePr>
    <w:tblStylePr w:type="band1Horz">
      <w:tblPr/>
      <w:tcPr>
        <w:shd w:color="auto" w:fill="999999" w:themeFill="text1" w:themeFillTint="000066" w:val="clear"/>
      </w:tcPr>
    </w:tblStylePr>
  </w:style>
  <w:style w:type="table" w:styleId="GridTable5Dark-Accent1">
    <w:name w:val="Grid Table 5 Dark Accent 1"/>
    <w:basedOn w:val="TableNormal"/>
    <w:uiPriority w:val="50"/>
    <w:rsid w:val="00572222"/>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3d3d3"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262626"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262626"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262626"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262626" w:themeFill="accent1" w:val="clear"/>
      </w:tcPr>
    </w:tblStylePr>
    <w:tblStylePr w:type="band1Vert">
      <w:tblPr/>
      <w:tcPr>
        <w:shd w:color="auto" w:fill="a8a8a8" w:themeFill="accent1" w:themeFillTint="000066" w:val="clear"/>
      </w:tcPr>
    </w:tblStylePr>
    <w:tblStylePr w:type="band1Horz">
      <w:tblPr/>
      <w:tcPr>
        <w:shd w:color="auto" w:fill="a8a8a8" w:themeFill="accent1" w:themeFillTint="000066" w:val="clear"/>
      </w:tcPr>
    </w:tblStylePr>
  </w:style>
  <w:style w:type="table" w:styleId="GridTable5Dark-Accent2">
    <w:name w:val="Grid Table 5 Dark Accent 2"/>
    <w:basedOn w:val="TableNormal"/>
    <w:uiPriority w:val="50"/>
    <w:rsid w:val="00572222"/>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9b3b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650707"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650707"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650707"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650707" w:themeFill="accent2" w:val="clear"/>
      </w:tcPr>
    </w:tblStylePr>
    <w:tblStylePr w:type="band1Vert">
      <w:tblPr/>
      <w:tcPr>
        <w:shd w:color="auto" w:fill="f46868" w:themeFill="accent2" w:themeFillTint="000066" w:val="clear"/>
      </w:tcPr>
    </w:tblStylePr>
    <w:tblStylePr w:type="band1Horz">
      <w:tblPr/>
      <w:tcPr>
        <w:shd w:color="auto" w:fill="f46868" w:themeFill="accent2" w:themeFillTint="000066" w:val="clear"/>
      </w:tcPr>
    </w:tblStylePr>
  </w:style>
  <w:style w:type="table" w:styleId="GridTable5Dark-Accent3">
    <w:name w:val="Grid Table 5 Dark Accent 3"/>
    <w:basedOn w:val="TableNormal"/>
    <w:uiPriority w:val="50"/>
    <w:rsid w:val="00572222"/>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9f9f9" w:themeFill="accent3"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e3e3e3" w:themeFill="accent3"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e3e3e3" w:themeFill="accent3"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e3e3e3" w:themeFill="accent3"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e3e3e3" w:themeFill="accent3" w:val="clear"/>
      </w:tcPr>
    </w:tblStylePr>
    <w:tblStylePr w:type="band1Vert">
      <w:tblPr/>
      <w:tcPr>
        <w:shd w:color="auto" w:fill="f3f3f3" w:themeFill="accent3" w:themeFillTint="000066" w:val="clear"/>
      </w:tcPr>
    </w:tblStylePr>
    <w:tblStylePr w:type="band1Horz">
      <w:tblPr/>
      <w:tcPr>
        <w:shd w:color="auto" w:fill="f3f3f3" w:themeFill="accent3" w:themeFillTint="000066" w:val="clear"/>
      </w:tcPr>
    </w:tblStylePr>
  </w:style>
  <w:style w:type="table" w:styleId="GridTable5Dark-Accent4">
    <w:name w:val="Grid Table 5 Dark Accent 4"/>
    <w:basedOn w:val="TableNormal"/>
    <w:uiPriority w:val="50"/>
    <w:rsid w:val="00572222"/>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d9d9" w:themeFill="accent4"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14141" w:themeFill="accent4"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14141" w:themeFill="accent4"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14141" w:themeFill="accent4"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14141" w:themeFill="accent4" w:val="clear"/>
      </w:tcPr>
    </w:tblStylePr>
    <w:tblStylePr w:type="band1Vert">
      <w:tblPr/>
      <w:tcPr>
        <w:shd w:color="auto" w:fill="b3b3b3" w:themeFill="accent4" w:themeFillTint="000066" w:val="clear"/>
      </w:tcPr>
    </w:tblStylePr>
    <w:tblStylePr w:type="band1Horz">
      <w:tblPr/>
      <w:tcPr>
        <w:shd w:color="auto" w:fill="b3b3b3" w:themeFill="accent4" w:themeFillTint="000066" w:val="clear"/>
      </w:tcPr>
    </w:tblStylePr>
  </w:style>
  <w:style w:type="table" w:styleId="GridTable5Dark-Accent5">
    <w:name w:val="Grid Table 5 Dark Accent 5"/>
    <w:basedOn w:val="TableNormal"/>
    <w:uiPriority w:val="50"/>
    <w:rsid w:val="00572222"/>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9f5f5" w:themeFill="accent5"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e4ced0" w:themeFill="accent5"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e4ced0" w:themeFill="accent5"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e4ced0" w:themeFill="accent5"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e4ced0" w:themeFill="accent5" w:val="clear"/>
      </w:tcPr>
    </w:tblStylePr>
    <w:tblStylePr w:type="band1Vert">
      <w:tblPr/>
      <w:tcPr>
        <w:shd w:color="auto" w:fill="f4ebeb" w:themeFill="accent5" w:themeFillTint="000066" w:val="clear"/>
      </w:tcPr>
    </w:tblStylePr>
    <w:tblStylePr w:type="band1Horz">
      <w:tblPr/>
      <w:tcPr>
        <w:shd w:color="auto" w:fill="f4ebeb" w:themeFill="accent5" w:themeFillTint="000066" w:val="clear"/>
      </w:tcPr>
    </w:tblStylePr>
  </w:style>
  <w:style w:type="table" w:styleId="GridTable5Dark-Accent6">
    <w:name w:val="Grid Table 5 Dark Accent 6"/>
    <w:basedOn w:val="TableNormal"/>
    <w:uiPriority w:val="50"/>
    <w:rsid w:val="00572222"/>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fff"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fffff"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fffff"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fffff"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fffff" w:themeFill="accent6" w:val="clear"/>
      </w:tcPr>
    </w:tblStylePr>
    <w:tblStylePr w:type="band1Vert">
      <w:tblPr/>
      <w:tcPr>
        <w:shd w:color="auto" w:fill="ffffff" w:themeFill="accent6" w:themeFillTint="000066" w:val="clear"/>
      </w:tcPr>
    </w:tblStylePr>
    <w:tblStylePr w:type="band1Horz">
      <w:tblPr/>
      <w:tcPr>
        <w:shd w:color="auto" w:fill="ffffff" w:themeFill="accent6" w:themeFillTint="000066" w:val="clear"/>
      </w:tcPr>
    </w:tblStylePr>
  </w:style>
  <w:style w:type="table" w:styleId="GridTable6Colorful">
    <w:name w:val="Grid Table 6 Colorful"/>
    <w:basedOn w:val="TableNormal"/>
    <w:uiPriority w:val="51"/>
    <w:rsid w:val="00572222"/>
    <w:pPr>
      <w:spacing w:after="0" w:line="240" w:lineRule="auto"/>
    </w:pPr>
    <w:rPr>
      <w:color w:val="000000" w:themeColor="text1"/>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4" w:themeColor="text1" w:themeTint="000099"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6Colorful-Accent1">
    <w:name w:val="Grid Table 6 Colorful Accent 1"/>
    <w:basedOn w:val="TableNormal"/>
    <w:uiPriority w:val="51"/>
    <w:rsid w:val="00572222"/>
    <w:pPr>
      <w:spacing w:after="0" w:line="240" w:lineRule="auto"/>
    </w:pPr>
    <w:rPr>
      <w:color w:val="1c1c1c" w:themeColor="accent1" w:themeShade="0000BF"/>
    </w:rPr>
    <w:tblPr>
      <w:tblStyleRowBandSize w:val="1"/>
      <w:tblStyleColBandSize w:val="1"/>
      <w:tblBorders>
        <w:top w:color="7c7c7c" w:space="0" w:sz="4" w:themeColor="accent1" w:themeTint="000099" w:val="single"/>
        <w:left w:color="7c7c7c" w:space="0" w:sz="4" w:themeColor="accent1" w:themeTint="000099" w:val="single"/>
        <w:bottom w:color="7c7c7c" w:space="0" w:sz="4" w:themeColor="accent1" w:themeTint="000099" w:val="single"/>
        <w:right w:color="7c7c7c" w:space="0" w:sz="4" w:themeColor="accent1" w:themeTint="000099" w:val="single"/>
        <w:insideH w:color="7c7c7c" w:space="0" w:sz="4" w:themeColor="accent1" w:themeTint="000099" w:val="single"/>
        <w:insideV w:color="7c7c7c" w:space="0" w:sz="4" w:themeColor="accent1" w:themeTint="000099" w:val="single"/>
      </w:tblBorders>
    </w:tblPr>
    <w:tblStylePr w:type="firstRow">
      <w:rPr>
        <w:b w:val="1"/>
        <w:bCs w:val="1"/>
      </w:rPr>
      <w:tblPr/>
      <w:tcPr>
        <w:tcBorders>
          <w:bottom w:color="7c7c7c" w:space="0" w:sz="12" w:themeColor="accent1" w:themeTint="000099" w:val="single"/>
        </w:tcBorders>
      </w:tcPr>
    </w:tblStylePr>
    <w:tblStylePr w:type="lastRow">
      <w:rPr>
        <w:b w:val="1"/>
        <w:bCs w:val="1"/>
      </w:rPr>
      <w:tblPr/>
      <w:tcPr>
        <w:tcBorders>
          <w:top w:color="7c7c7c"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3d3d3" w:themeFill="accent1" w:themeFillTint="000033" w:val="clear"/>
      </w:tcPr>
    </w:tblStylePr>
    <w:tblStylePr w:type="band1Horz">
      <w:tblPr/>
      <w:tcPr>
        <w:shd w:color="auto" w:fill="d3d3d3" w:themeFill="accent1" w:themeFillTint="000033" w:val="clear"/>
      </w:tcPr>
    </w:tblStylePr>
  </w:style>
  <w:style w:type="table" w:styleId="GridTable6Colorful-Accent2">
    <w:name w:val="Grid Table 6 Colorful Accent 2"/>
    <w:basedOn w:val="TableNormal"/>
    <w:uiPriority w:val="51"/>
    <w:rsid w:val="00572222"/>
    <w:pPr>
      <w:spacing w:after="0" w:line="240" w:lineRule="auto"/>
    </w:pPr>
    <w:rPr>
      <w:color w:val="4b0505" w:themeColor="accent2" w:themeShade="0000BF"/>
    </w:rPr>
    <w:tblPr>
      <w:tblStyleRowBandSize w:val="1"/>
      <w:tblStyleColBandSize w:val="1"/>
      <w:tblBorders>
        <w:top w:color="ef1d1d" w:space="0" w:sz="4" w:themeColor="accent2" w:themeTint="000099" w:val="single"/>
        <w:left w:color="ef1d1d" w:space="0" w:sz="4" w:themeColor="accent2" w:themeTint="000099" w:val="single"/>
        <w:bottom w:color="ef1d1d" w:space="0" w:sz="4" w:themeColor="accent2" w:themeTint="000099" w:val="single"/>
        <w:right w:color="ef1d1d" w:space="0" w:sz="4" w:themeColor="accent2" w:themeTint="000099" w:val="single"/>
        <w:insideH w:color="ef1d1d" w:space="0" w:sz="4" w:themeColor="accent2" w:themeTint="000099" w:val="single"/>
        <w:insideV w:color="ef1d1d" w:space="0" w:sz="4" w:themeColor="accent2" w:themeTint="000099" w:val="single"/>
      </w:tblBorders>
    </w:tblPr>
    <w:tblStylePr w:type="firstRow">
      <w:rPr>
        <w:b w:val="1"/>
        <w:bCs w:val="1"/>
      </w:rPr>
      <w:tblPr/>
      <w:tcPr>
        <w:tcBorders>
          <w:bottom w:color="ef1d1d" w:space="0" w:sz="12" w:themeColor="accent2" w:themeTint="000099" w:val="single"/>
        </w:tcBorders>
      </w:tcPr>
    </w:tblStylePr>
    <w:tblStylePr w:type="lastRow">
      <w:rPr>
        <w:b w:val="1"/>
        <w:bCs w:val="1"/>
      </w:rPr>
      <w:tblPr/>
      <w:tcPr>
        <w:tcBorders>
          <w:top w:color="ef1d1d" w:space="0" w:sz="4" w:themeColor="accent2" w:themeTint="000099" w:val="double"/>
        </w:tcBorders>
      </w:tcPr>
    </w:tblStylePr>
    <w:tblStylePr w:type="firstCol">
      <w:rPr>
        <w:b w:val="1"/>
        <w:bCs w:val="1"/>
      </w:rPr>
    </w:tblStylePr>
    <w:tblStylePr w:type="lastCol">
      <w:rPr>
        <w:b w:val="1"/>
        <w:bCs w:val="1"/>
      </w:rPr>
    </w:tblStylePr>
    <w:tblStylePr w:type="band1Vert">
      <w:tblPr/>
      <w:tcPr>
        <w:shd w:color="auto" w:fill="f9b3b3" w:themeFill="accent2" w:themeFillTint="000033" w:val="clear"/>
      </w:tcPr>
    </w:tblStylePr>
    <w:tblStylePr w:type="band1Horz">
      <w:tblPr/>
      <w:tcPr>
        <w:shd w:color="auto" w:fill="f9b3b3" w:themeFill="accent2" w:themeFillTint="000033" w:val="clear"/>
      </w:tcPr>
    </w:tblStylePr>
  </w:style>
  <w:style w:type="table" w:styleId="GridTable6Colorful-Accent3">
    <w:name w:val="Grid Table 6 Colorful Accent 3"/>
    <w:basedOn w:val="TableNormal"/>
    <w:uiPriority w:val="51"/>
    <w:rsid w:val="00572222"/>
    <w:pPr>
      <w:spacing w:after="0" w:line="240" w:lineRule="auto"/>
    </w:pPr>
    <w:rPr>
      <w:color w:val="aaaaaa" w:themeColor="accent3" w:themeShade="0000BF"/>
    </w:rPr>
    <w:tblPr>
      <w:tblStyleRowBandSize w:val="1"/>
      <w:tblStyleColBandSize w:val="1"/>
      <w:tblBorders>
        <w:top w:color="eeeeee" w:space="0" w:sz="4" w:themeColor="accent3" w:themeTint="000099" w:val="single"/>
        <w:left w:color="eeeeee" w:space="0" w:sz="4" w:themeColor="accent3" w:themeTint="000099" w:val="single"/>
        <w:bottom w:color="eeeeee" w:space="0" w:sz="4" w:themeColor="accent3" w:themeTint="000099" w:val="single"/>
        <w:right w:color="eeeeee" w:space="0" w:sz="4" w:themeColor="accent3" w:themeTint="000099" w:val="single"/>
        <w:insideH w:color="eeeeee" w:space="0" w:sz="4" w:themeColor="accent3" w:themeTint="000099" w:val="single"/>
        <w:insideV w:color="eeeeee" w:space="0" w:sz="4" w:themeColor="accent3" w:themeTint="000099" w:val="single"/>
      </w:tblBorders>
    </w:tblPr>
    <w:tblStylePr w:type="firstRow">
      <w:rPr>
        <w:b w:val="1"/>
        <w:bCs w:val="1"/>
      </w:rPr>
      <w:tblPr/>
      <w:tcPr>
        <w:tcBorders>
          <w:bottom w:color="eeeeee" w:space="0" w:sz="12" w:themeColor="accent3" w:themeTint="000099" w:val="single"/>
        </w:tcBorders>
      </w:tcPr>
    </w:tblStylePr>
    <w:tblStylePr w:type="lastRow">
      <w:rPr>
        <w:b w:val="1"/>
        <w:bCs w:val="1"/>
      </w:rPr>
      <w:tblPr/>
      <w:tcPr>
        <w:tcBorders>
          <w:top w:color="eeeeee" w:space="0" w:sz="4" w:themeColor="accent3" w:themeTint="000099" w:val="double"/>
        </w:tcBorders>
      </w:tcPr>
    </w:tblStylePr>
    <w:tblStylePr w:type="firstCol">
      <w:rPr>
        <w:b w:val="1"/>
        <w:bCs w:val="1"/>
      </w:rPr>
    </w:tblStylePr>
    <w:tblStylePr w:type="lastCol">
      <w:rPr>
        <w:b w:val="1"/>
        <w:bCs w:val="1"/>
      </w:rPr>
    </w:tblStylePr>
    <w:tblStylePr w:type="band1Vert">
      <w:tblPr/>
      <w:tcPr>
        <w:shd w:color="auto" w:fill="f9f9f9" w:themeFill="accent3" w:themeFillTint="000033" w:val="clear"/>
      </w:tcPr>
    </w:tblStylePr>
    <w:tblStylePr w:type="band1Horz">
      <w:tblPr/>
      <w:tcPr>
        <w:shd w:color="auto" w:fill="f9f9f9" w:themeFill="accent3" w:themeFillTint="000033" w:val="clear"/>
      </w:tcPr>
    </w:tblStylePr>
  </w:style>
  <w:style w:type="table" w:styleId="GridTable6Colorful-Accent4">
    <w:name w:val="Grid Table 6 Colorful Accent 4"/>
    <w:basedOn w:val="TableNormal"/>
    <w:uiPriority w:val="51"/>
    <w:rsid w:val="00572222"/>
    <w:pPr>
      <w:spacing w:after="0" w:line="240" w:lineRule="auto"/>
    </w:pPr>
    <w:rPr>
      <w:color w:val="303030" w:themeColor="accent4" w:themeShade="0000BF"/>
    </w:rPr>
    <w:tblPr>
      <w:tblStyleRowBandSize w:val="1"/>
      <w:tblStyleColBandSize w:val="1"/>
      <w:tblBorders>
        <w:top w:color="8d8d8d" w:space="0" w:sz="4" w:themeColor="accent4" w:themeTint="000099" w:val="single"/>
        <w:left w:color="8d8d8d" w:space="0" w:sz="4" w:themeColor="accent4" w:themeTint="000099" w:val="single"/>
        <w:bottom w:color="8d8d8d" w:space="0" w:sz="4" w:themeColor="accent4" w:themeTint="000099" w:val="single"/>
        <w:right w:color="8d8d8d" w:space="0" w:sz="4" w:themeColor="accent4" w:themeTint="000099" w:val="single"/>
        <w:insideH w:color="8d8d8d" w:space="0" w:sz="4" w:themeColor="accent4" w:themeTint="000099" w:val="single"/>
        <w:insideV w:color="8d8d8d" w:space="0" w:sz="4" w:themeColor="accent4" w:themeTint="000099" w:val="single"/>
      </w:tblBorders>
    </w:tblPr>
    <w:tblStylePr w:type="firstRow">
      <w:rPr>
        <w:b w:val="1"/>
        <w:bCs w:val="1"/>
      </w:rPr>
      <w:tblPr/>
      <w:tcPr>
        <w:tcBorders>
          <w:bottom w:color="8d8d8d" w:space="0" w:sz="12" w:themeColor="accent4" w:themeTint="000099" w:val="single"/>
        </w:tcBorders>
      </w:tcPr>
    </w:tblStylePr>
    <w:tblStylePr w:type="lastRow">
      <w:rPr>
        <w:b w:val="1"/>
        <w:bCs w:val="1"/>
      </w:rPr>
      <w:tblPr/>
      <w:tcPr>
        <w:tcBorders>
          <w:top w:color="8d8d8d" w:space="0" w:sz="4" w:themeColor="accent4" w:themeTint="000099" w:val="double"/>
        </w:tcBorders>
      </w:tcPr>
    </w:tblStylePr>
    <w:tblStylePr w:type="firstCol">
      <w:rPr>
        <w:b w:val="1"/>
        <w:bCs w:val="1"/>
      </w:rPr>
    </w:tblStylePr>
    <w:tblStylePr w:type="lastCol">
      <w:rPr>
        <w:b w:val="1"/>
        <w:bCs w:val="1"/>
      </w:rPr>
    </w:tblStylePr>
    <w:tblStylePr w:type="band1Vert">
      <w:tblPr/>
      <w:tcPr>
        <w:shd w:color="auto" w:fill="d9d9d9" w:themeFill="accent4" w:themeFillTint="000033" w:val="clear"/>
      </w:tcPr>
    </w:tblStylePr>
    <w:tblStylePr w:type="band1Horz">
      <w:tblPr/>
      <w:tcPr>
        <w:shd w:color="auto" w:fill="d9d9d9" w:themeFill="accent4" w:themeFillTint="000033" w:val="clear"/>
      </w:tcPr>
    </w:tblStylePr>
  </w:style>
  <w:style w:type="table" w:styleId="GridTable6Colorful-Accent5">
    <w:name w:val="Grid Table 6 Colorful Accent 5"/>
    <w:basedOn w:val="TableNormal"/>
    <w:uiPriority w:val="51"/>
    <w:rsid w:val="00572222"/>
    <w:pPr>
      <w:spacing w:after="0" w:line="240" w:lineRule="auto"/>
    </w:pPr>
    <w:rPr>
      <w:color w:val="bd878c" w:themeColor="accent5" w:themeShade="0000BF"/>
    </w:rPr>
    <w:tblPr>
      <w:tblStyleRowBandSize w:val="1"/>
      <w:tblStyleColBandSize w:val="1"/>
      <w:tblBorders>
        <w:top w:color="eee1e2" w:space="0" w:sz="4" w:themeColor="accent5" w:themeTint="000099" w:val="single"/>
        <w:left w:color="eee1e2" w:space="0" w:sz="4" w:themeColor="accent5" w:themeTint="000099" w:val="single"/>
        <w:bottom w:color="eee1e2" w:space="0" w:sz="4" w:themeColor="accent5" w:themeTint="000099" w:val="single"/>
        <w:right w:color="eee1e2" w:space="0" w:sz="4" w:themeColor="accent5" w:themeTint="000099" w:val="single"/>
        <w:insideH w:color="eee1e2" w:space="0" w:sz="4" w:themeColor="accent5" w:themeTint="000099" w:val="single"/>
        <w:insideV w:color="eee1e2" w:space="0" w:sz="4" w:themeColor="accent5" w:themeTint="000099" w:val="single"/>
      </w:tblBorders>
    </w:tblPr>
    <w:tblStylePr w:type="firstRow">
      <w:rPr>
        <w:b w:val="1"/>
        <w:bCs w:val="1"/>
      </w:rPr>
      <w:tblPr/>
      <w:tcPr>
        <w:tcBorders>
          <w:bottom w:color="eee1e2" w:space="0" w:sz="12" w:themeColor="accent5" w:themeTint="000099" w:val="single"/>
        </w:tcBorders>
      </w:tcPr>
    </w:tblStylePr>
    <w:tblStylePr w:type="lastRow">
      <w:rPr>
        <w:b w:val="1"/>
        <w:bCs w:val="1"/>
      </w:rPr>
      <w:tblPr/>
      <w:tcPr>
        <w:tcBorders>
          <w:top w:color="eee1e2"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f9f5f5" w:themeFill="accent5" w:themeFillTint="000033" w:val="clear"/>
      </w:tcPr>
    </w:tblStylePr>
    <w:tblStylePr w:type="band1Horz">
      <w:tblPr/>
      <w:tcPr>
        <w:shd w:color="auto" w:fill="f9f5f5" w:themeFill="accent5" w:themeFillTint="000033" w:val="clear"/>
      </w:tcPr>
    </w:tblStylePr>
  </w:style>
  <w:style w:type="table" w:styleId="GridTable6Colorful-Accent6">
    <w:name w:val="Grid Table 6 Colorful Accent 6"/>
    <w:basedOn w:val="TableNormal"/>
    <w:uiPriority w:val="51"/>
    <w:rsid w:val="00572222"/>
    <w:pPr>
      <w:spacing w:after="0" w:line="240" w:lineRule="auto"/>
    </w:pPr>
    <w:rPr>
      <w:color w:val="bfbfbf" w:themeColor="accent6" w:themeShade="0000BF"/>
    </w:rPr>
    <w:tblPr>
      <w:tblStyleRowBandSize w:val="1"/>
      <w:tblStyleColBandSize w:val="1"/>
      <w:tblBorders>
        <w:top w:color="ffffff" w:space="0" w:sz="4" w:themeColor="accent6" w:themeTint="000099" w:val="single"/>
        <w:left w:color="ffffff" w:space="0" w:sz="4" w:themeColor="accent6" w:themeTint="000099" w:val="single"/>
        <w:bottom w:color="ffffff" w:space="0" w:sz="4" w:themeColor="accent6" w:themeTint="000099" w:val="single"/>
        <w:right w:color="ffffff" w:space="0" w:sz="4" w:themeColor="accent6" w:themeTint="000099" w:val="single"/>
        <w:insideH w:color="ffffff" w:space="0" w:sz="4" w:themeColor="accent6" w:themeTint="000099" w:val="single"/>
        <w:insideV w:color="ffffff" w:space="0" w:sz="4" w:themeColor="accent6" w:themeTint="000099" w:val="single"/>
      </w:tblBorders>
    </w:tblPr>
    <w:tblStylePr w:type="firstRow">
      <w:rPr>
        <w:b w:val="1"/>
        <w:bCs w:val="1"/>
      </w:rPr>
      <w:tblPr/>
      <w:tcPr>
        <w:tcBorders>
          <w:bottom w:color="ffffff" w:space="0" w:sz="12" w:themeColor="accent6" w:themeTint="000099" w:val="single"/>
        </w:tcBorders>
      </w:tcPr>
    </w:tblStylePr>
    <w:tblStylePr w:type="lastRow">
      <w:rPr>
        <w:b w:val="1"/>
        <w:bCs w:val="1"/>
      </w:rPr>
      <w:tblPr/>
      <w:tcPr>
        <w:tcBorders>
          <w:top w:color="ffffff"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ffffff" w:themeFill="accent6" w:themeFillTint="000033" w:val="clear"/>
      </w:tcPr>
    </w:tblStylePr>
    <w:tblStylePr w:type="band1Horz">
      <w:tblPr/>
      <w:tcPr>
        <w:shd w:color="auto" w:fill="ffffff" w:themeFill="accent6" w:themeFillTint="000033" w:val="clear"/>
      </w:tcPr>
    </w:tblStylePr>
  </w:style>
  <w:style w:type="table" w:styleId="GridTable7Colorful">
    <w:name w:val="Grid Table 7 Colorful"/>
    <w:basedOn w:val="TableNormal"/>
    <w:uiPriority w:val="52"/>
    <w:rsid w:val="00572222"/>
    <w:pPr>
      <w:spacing w:after="0" w:line="240" w:lineRule="auto"/>
    </w:pPr>
    <w:rPr>
      <w:color w:val="000000" w:themeColor="text1"/>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666666" w:space="0" w:sz="4" w:themeColor="text1" w:themeTint="000099" w:val="single"/>
        </w:tcBorders>
      </w:tcPr>
    </w:tblStylePr>
    <w:tblStylePr w:type="nwCell">
      <w:tblPr/>
      <w:tcPr>
        <w:tcBorders>
          <w:bottom w:color="666666" w:space="0" w:sz="4" w:themeColor="text1" w:themeTint="000099" w:val="single"/>
        </w:tcBorders>
      </w:tcPr>
    </w:tblStylePr>
    <w:tblStylePr w:type="seCell">
      <w:tblPr/>
      <w:tcPr>
        <w:tcBorders>
          <w:top w:color="666666" w:space="0" w:sz="4" w:themeColor="text1" w:themeTint="000099" w:val="single"/>
        </w:tcBorders>
      </w:tcPr>
    </w:tblStylePr>
    <w:tblStylePr w:type="swCell">
      <w:tblPr/>
      <w:tcPr>
        <w:tcBorders>
          <w:top w:color="666666" w:space="0" w:sz="4" w:themeColor="text1" w:themeTint="000099" w:val="single"/>
        </w:tcBorders>
      </w:tcPr>
    </w:tblStylePr>
  </w:style>
  <w:style w:type="table" w:styleId="GridTable7Colorful-Accent1">
    <w:name w:val="Grid Table 7 Colorful Accent 1"/>
    <w:basedOn w:val="TableNormal"/>
    <w:uiPriority w:val="52"/>
    <w:rsid w:val="00572222"/>
    <w:pPr>
      <w:spacing w:after="0" w:line="240" w:lineRule="auto"/>
    </w:pPr>
    <w:rPr>
      <w:color w:val="1c1c1c" w:themeColor="accent1" w:themeShade="0000BF"/>
    </w:rPr>
    <w:tblPr>
      <w:tblStyleRowBandSize w:val="1"/>
      <w:tblStyleColBandSize w:val="1"/>
      <w:tblBorders>
        <w:top w:color="7c7c7c" w:space="0" w:sz="4" w:themeColor="accent1" w:themeTint="000099" w:val="single"/>
        <w:left w:color="7c7c7c" w:space="0" w:sz="4" w:themeColor="accent1" w:themeTint="000099" w:val="single"/>
        <w:bottom w:color="7c7c7c" w:space="0" w:sz="4" w:themeColor="accent1" w:themeTint="000099" w:val="single"/>
        <w:right w:color="7c7c7c" w:space="0" w:sz="4" w:themeColor="accent1" w:themeTint="000099" w:val="single"/>
        <w:insideH w:color="7c7c7c" w:space="0" w:sz="4" w:themeColor="accent1" w:themeTint="000099" w:val="single"/>
        <w:insideV w:color="7c7c7c"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3d3d3" w:themeFill="accent1" w:themeFillTint="000033" w:val="clear"/>
      </w:tcPr>
    </w:tblStylePr>
    <w:tblStylePr w:type="band1Horz">
      <w:tblPr/>
      <w:tcPr>
        <w:shd w:color="auto" w:fill="d3d3d3" w:themeFill="accent1" w:themeFillTint="000033" w:val="clear"/>
      </w:tcPr>
    </w:tblStylePr>
    <w:tblStylePr w:type="neCell">
      <w:tblPr/>
      <w:tcPr>
        <w:tcBorders>
          <w:bottom w:color="7c7c7c" w:space="0" w:sz="4" w:themeColor="accent1" w:themeTint="000099" w:val="single"/>
        </w:tcBorders>
      </w:tcPr>
    </w:tblStylePr>
    <w:tblStylePr w:type="nwCell">
      <w:tblPr/>
      <w:tcPr>
        <w:tcBorders>
          <w:bottom w:color="7c7c7c" w:space="0" w:sz="4" w:themeColor="accent1" w:themeTint="000099" w:val="single"/>
        </w:tcBorders>
      </w:tcPr>
    </w:tblStylePr>
    <w:tblStylePr w:type="seCell">
      <w:tblPr/>
      <w:tcPr>
        <w:tcBorders>
          <w:top w:color="7c7c7c" w:space="0" w:sz="4" w:themeColor="accent1" w:themeTint="000099" w:val="single"/>
        </w:tcBorders>
      </w:tcPr>
    </w:tblStylePr>
    <w:tblStylePr w:type="swCell">
      <w:tblPr/>
      <w:tcPr>
        <w:tcBorders>
          <w:top w:color="7c7c7c" w:space="0" w:sz="4" w:themeColor="accent1" w:themeTint="000099" w:val="single"/>
        </w:tcBorders>
      </w:tcPr>
    </w:tblStylePr>
  </w:style>
  <w:style w:type="table" w:styleId="GridTable7Colorful-Accent2">
    <w:name w:val="Grid Table 7 Colorful Accent 2"/>
    <w:basedOn w:val="TableNormal"/>
    <w:uiPriority w:val="52"/>
    <w:rsid w:val="00572222"/>
    <w:pPr>
      <w:spacing w:after="0" w:line="240" w:lineRule="auto"/>
    </w:pPr>
    <w:rPr>
      <w:color w:val="4b0505" w:themeColor="accent2" w:themeShade="0000BF"/>
    </w:rPr>
    <w:tblPr>
      <w:tblStyleRowBandSize w:val="1"/>
      <w:tblStyleColBandSize w:val="1"/>
      <w:tblBorders>
        <w:top w:color="ef1d1d" w:space="0" w:sz="4" w:themeColor="accent2" w:themeTint="000099" w:val="single"/>
        <w:left w:color="ef1d1d" w:space="0" w:sz="4" w:themeColor="accent2" w:themeTint="000099" w:val="single"/>
        <w:bottom w:color="ef1d1d" w:space="0" w:sz="4" w:themeColor="accent2" w:themeTint="000099" w:val="single"/>
        <w:right w:color="ef1d1d" w:space="0" w:sz="4" w:themeColor="accent2" w:themeTint="000099" w:val="single"/>
        <w:insideH w:color="ef1d1d" w:space="0" w:sz="4" w:themeColor="accent2" w:themeTint="000099" w:val="single"/>
        <w:insideV w:color="ef1d1d" w:space="0" w:sz="4" w:themeColor="accent2"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9b3b3" w:themeFill="accent2" w:themeFillTint="000033" w:val="clear"/>
      </w:tcPr>
    </w:tblStylePr>
    <w:tblStylePr w:type="band1Horz">
      <w:tblPr/>
      <w:tcPr>
        <w:shd w:color="auto" w:fill="f9b3b3" w:themeFill="accent2" w:themeFillTint="000033" w:val="clear"/>
      </w:tcPr>
    </w:tblStylePr>
    <w:tblStylePr w:type="neCell">
      <w:tblPr/>
      <w:tcPr>
        <w:tcBorders>
          <w:bottom w:color="ef1d1d" w:space="0" w:sz="4" w:themeColor="accent2" w:themeTint="000099" w:val="single"/>
        </w:tcBorders>
      </w:tcPr>
    </w:tblStylePr>
    <w:tblStylePr w:type="nwCell">
      <w:tblPr/>
      <w:tcPr>
        <w:tcBorders>
          <w:bottom w:color="ef1d1d" w:space="0" w:sz="4" w:themeColor="accent2" w:themeTint="000099" w:val="single"/>
        </w:tcBorders>
      </w:tcPr>
    </w:tblStylePr>
    <w:tblStylePr w:type="seCell">
      <w:tblPr/>
      <w:tcPr>
        <w:tcBorders>
          <w:top w:color="ef1d1d" w:space="0" w:sz="4" w:themeColor="accent2" w:themeTint="000099" w:val="single"/>
        </w:tcBorders>
      </w:tcPr>
    </w:tblStylePr>
    <w:tblStylePr w:type="swCell">
      <w:tblPr/>
      <w:tcPr>
        <w:tcBorders>
          <w:top w:color="ef1d1d" w:space="0" w:sz="4" w:themeColor="accent2" w:themeTint="000099" w:val="single"/>
        </w:tcBorders>
      </w:tcPr>
    </w:tblStylePr>
  </w:style>
  <w:style w:type="table" w:styleId="GridTable7Colorful-Accent3">
    <w:name w:val="Grid Table 7 Colorful Accent 3"/>
    <w:basedOn w:val="TableNormal"/>
    <w:uiPriority w:val="52"/>
    <w:rsid w:val="00572222"/>
    <w:pPr>
      <w:spacing w:after="0" w:line="240" w:lineRule="auto"/>
    </w:pPr>
    <w:rPr>
      <w:color w:val="aaaaaa" w:themeColor="accent3" w:themeShade="0000BF"/>
    </w:rPr>
    <w:tblPr>
      <w:tblStyleRowBandSize w:val="1"/>
      <w:tblStyleColBandSize w:val="1"/>
      <w:tblBorders>
        <w:top w:color="eeeeee" w:space="0" w:sz="4" w:themeColor="accent3" w:themeTint="000099" w:val="single"/>
        <w:left w:color="eeeeee" w:space="0" w:sz="4" w:themeColor="accent3" w:themeTint="000099" w:val="single"/>
        <w:bottom w:color="eeeeee" w:space="0" w:sz="4" w:themeColor="accent3" w:themeTint="000099" w:val="single"/>
        <w:right w:color="eeeeee" w:space="0" w:sz="4" w:themeColor="accent3" w:themeTint="000099" w:val="single"/>
        <w:insideH w:color="eeeeee" w:space="0" w:sz="4" w:themeColor="accent3" w:themeTint="000099" w:val="single"/>
        <w:insideV w:color="eeeeee" w:space="0" w:sz="4" w:themeColor="accent3"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9f9f9" w:themeFill="accent3" w:themeFillTint="000033" w:val="clear"/>
      </w:tcPr>
    </w:tblStylePr>
    <w:tblStylePr w:type="band1Horz">
      <w:tblPr/>
      <w:tcPr>
        <w:shd w:color="auto" w:fill="f9f9f9" w:themeFill="accent3" w:themeFillTint="000033" w:val="clear"/>
      </w:tcPr>
    </w:tblStylePr>
    <w:tblStylePr w:type="neCell">
      <w:tblPr/>
      <w:tcPr>
        <w:tcBorders>
          <w:bottom w:color="eeeeee" w:space="0" w:sz="4" w:themeColor="accent3" w:themeTint="000099" w:val="single"/>
        </w:tcBorders>
      </w:tcPr>
    </w:tblStylePr>
    <w:tblStylePr w:type="nwCell">
      <w:tblPr/>
      <w:tcPr>
        <w:tcBorders>
          <w:bottom w:color="eeeeee" w:space="0" w:sz="4" w:themeColor="accent3" w:themeTint="000099" w:val="single"/>
        </w:tcBorders>
      </w:tcPr>
    </w:tblStylePr>
    <w:tblStylePr w:type="seCell">
      <w:tblPr/>
      <w:tcPr>
        <w:tcBorders>
          <w:top w:color="eeeeee" w:space="0" w:sz="4" w:themeColor="accent3" w:themeTint="000099" w:val="single"/>
        </w:tcBorders>
      </w:tcPr>
    </w:tblStylePr>
    <w:tblStylePr w:type="swCell">
      <w:tblPr/>
      <w:tcPr>
        <w:tcBorders>
          <w:top w:color="eeeeee" w:space="0" w:sz="4" w:themeColor="accent3" w:themeTint="000099" w:val="single"/>
        </w:tcBorders>
      </w:tcPr>
    </w:tblStylePr>
  </w:style>
  <w:style w:type="table" w:styleId="GridTable7Colorful-Accent4">
    <w:name w:val="Grid Table 7 Colorful Accent 4"/>
    <w:basedOn w:val="TableNormal"/>
    <w:uiPriority w:val="52"/>
    <w:rsid w:val="00572222"/>
    <w:pPr>
      <w:spacing w:after="0" w:line="240" w:lineRule="auto"/>
    </w:pPr>
    <w:rPr>
      <w:color w:val="303030" w:themeColor="accent4" w:themeShade="0000BF"/>
    </w:rPr>
    <w:tblPr>
      <w:tblStyleRowBandSize w:val="1"/>
      <w:tblStyleColBandSize w:val="1"/>
      <w:tblBorders>
        <w:top w:color="8d8d8d" w:space="0" w:sz="4" w:themeColor="accent4" w:themeTint="000099" w:val="single"/>
        <w:left w:color="8d8d8d" w:space="0" w:sz="4" w:themeColor="accent4" w:themeTint="000099" w:val="single"/>
        <w:bottom w:color="8d8d8d" w:space="0" w:sz="4" w:themeColor="accent4" w:themeTint="000099" w:val="single"/>
        <w:right w:color="8d8d8d" w:space="0" w:sz="4" w:themeColor="accent4" w:themeTint="000099" w:val="single"/>
        <w:insideH w:color="8d8d8d" w:space="0" w:sz="4" w:themeColor="accent4" w:themeTint="000099" w:val="single"/>
        <w:insideV w:color="8d8d8d" w:space="0" w:sz="4" w:themeColor="accent4"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d9d9" w:themeFill="accent4" w:themeFillTint="000033" w:val="clear"/>
      </w:tcPr>
    </w:tblStylePr>
    <w:tblStylePr w:type="band1Horz">
      <w:tblPr/>
      <w:tcPr>
        <w:shd w:color="auto" w:fill="d9d9d9" w:themeFill="accent4" w:themeFillTint="000033" w:val="clear"/>
      </w:tcPr>
    </w:tblStylePr>
    <w:tblStylePr w:type="neCell">
      <w:tblPr/>
      <w:tcPr>
        <w:tcBorders>
          <w:bottom w:color="8d8d8d" w:space="0" w:sz="4" w:themeColor="accent4" w:themeTint="000099" w:val="single"/>
        </w:tcBorders>
      </w:tcPr>
    </w:tblStylePr>
    <w:tblStylePr w:type="nwCell">
      <w:tblPr/>
      <w:tcPr>
        <w:tcBorders>
          <w:bottom w:color="8d8d8d" w:space="0" w:sz="4" w:themeColor="accent4" w:themeTint="000099" w:val="single"/>
        </w:tcBorders>
      </w:tcPr>
    </w:tblStylePr>
    <w:tblStylePr w:type="seCell">
      <w:tblPr/>
      <w:tcPr>
        <w:tcBorders>
          <w:top w:color="8d8d8d" w:space="0" w:sz="4" w:themeColor="accent4" w:themeTint="000099" w:val="single"/>
        </w:tcBorders>
      </w:tcPr>
    </w:tblStylePr>
    <w:tblStylePr w:type="swCell">
      <w:tblPr/>
      <w:tcPr>
        <w:tcBorders>
          <w:top w:color="8d8d8d" w:space="0" w:sz="4" w:themeColor="accent4" w:themeTint="000099" w:val="single"/>
        </w:tcBorders>
      </w:tcPr>
    </w:tblStylePr>
  </w:style>
  <w:style w:type="table" w:styleId="GridTable7Colorful-Accent5">
    <w:name w:val="Grid Table 7 Colorful Accent 5"/>
    <w:basedOn w:val="TableNormal"/>
    <w:uiPriority w:val="52"/>
    <w:rsid w:val="00572222"/>
    <w:pPr>
      <w:spacing w:after="0" w:line="240" w:lineRule="auto"/>
    </w:pPr>
    <w:rPr>
      <w:color w:val="bd878c" w:themeColor="accent5" w:themeShade="0000BF"/>
    </w:rPr>
    <w:tblPr>
      <w:tblStyleRowBandSize w:val="1"/>
      <w:tblStyleColBandSize w:val="1"/>
      <w:tblBorders>
        <w:top w:color="eee1e2" w:space="0" w:sz="4" w:themeColor="accent5" w:themeTint="000099" w:val="single"/>
        <w:left w:color="eee1e2" w:space="0" w:sz="4" w:themeColor="accent5" w:themeTint="000099" w:val="single"/>
        <w:bottom w:color="eee1e2" w:space="0" w:sz="4" w:themeColor="accent5" w:themeTint="000099" w:val="single"/>
        <w:right w:color="eee1e2" w:space="0" w:sz="4" w:themeColor="accent5" w:themeTint="000099" w:val="single"/>
        <w:insideH w:color="eee1e2" w:space="0" w:sz="4" w:themeColor="accent5" w:themeTint="000099" w:val="single"/>
        <w:insideV w:color="eee1e2"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9f5f5" w:themeFill="accent5" w:themeFillTint="000033" w:val="clear"/>
      </w:tcPr>
    </w:tblStylePr>
    <w:tblStylePr w:type="band1Horz">
      <w:tblPr/>
      <w:tcPr>
        <w:shd w:color="auto" w:fill="f9f5f5" w:themeFill="accent5" w:themeFillTint="000033" w:val="clear"/>
      </w:tcPr>
    </w:tblStylePr>
    <w:tblStylePr w:type="neCell">
      <w:tblPr/>
      <w:tcPr>
        <w:tcBorders>
          <w:bottom w:color="eee1e2" w:space="0" w:sz="4" w:themeColor="accent5" w:themeTint="000099" w:val="single"/>
        </w:tcBorders>
      </w:tcPr>
    </w:tblStylePr>
    <w:tblStylePr w:type="nwCell">
      <w:tblPr/>
      <w:tcPr>
        <w:tcBorders>
          <w:bottom w:color="eee1e2" w:space="0" w:sz="4" w:themeColor="accent5" w:themeTint="000099" w:val="single"/>
        </w:tcBorders>
      </w:tcPr>
    </w:tblStylePr>
    <w:tblStylePr w:type="seCell">
      <w:tblPr/>
      <w:tcPr>
        <w:tcBorders>
          <w:top w:color="eee1e2" w:space="0" w:sz="4" w:themeColor="accent5" w:themeTint="000099" w:val="single"/>
        </w:tcBorders>
      </w:tcPr>
    </w:tblStylePr>
    <w:tblStylePr w:type="swCell">
      <w:tblPr/>
      <w:tcPr>
        <w:tcBorders>
          <w:top w:color="eee1e2" w:space="0" w:sz="4" w:themeColor="accent5" w:themeTint="000099" w:val="single"/>
        </w:tcBorders>
      </w:tcPr>
    </w:tblStylePr>
  </w:style>
  <w:style w:type="table" w:styleId="GridTable7Colorful-Accent6">
    <w:name w:val="Grid Table 7 Colorful Accent 6"/>
    <w:basedOn w:val="TableNormal"/>
    <w:uiPriority w:val="52"/>
    <w:rsid w:val="00572222"/>
    <w:pPr>
      <w:spacing w:after="0" w:line="240" w:lineRule="auto"/>
    </w:pPr>
    <w:rPr>
      <w:color w:val="bfbfbf" w:themeColor="accent6" w:themeShade="0000BF"/>
    </w:rPr>
    <w:tblPr>
      <w:tblStyleRowBandSize w:val="1"/>
      <w:tblStyleColBandSize w:val="1"/>
      <w:tblBorders>
        <w:top w:color="ffffff" w:space="0" w:sz="4" w:themeColor="accent6" w:themeTint="000099" w:val="single"/>
        <w:left w:color="ffffff" w:space="0" w:sz="4" w:themeColor="accent6" w:themeTint="000099" w:val="single"/>
        <w:bottom w:color="ffffff" w:space="0" w:sz="4" w:themeColor="accent6" w:themeTint="000099" w:val="single"/>
        <w:right w:color="ffffff" w:space="0" w:sz="4" w:themeColor="accent6" w:themeTint="000099" w:val="single"/>
        <w:insideH w:color="ffffff" w:space="0" w:sz="4" w:themeColor="accent6" w:themeTint="000099" w:val="single"/>
        <w:insideV w:color="ffffff" w:space="0" w:sz="4" w:themeColor="accent6"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fffff" w:themeFill="accent6" w:themeFillTint="000033" w:val="clear"/>
      </w:tcPr>
    </w:tblStylePr>
    <w:tblStylePr w:type="band1Horz">
      <w:tblPr/>
      <w:tcPr>
        <w:shd w:color="auto" w:fill="ffffff" w:themeFill="accent6" w:themeFillTint="000033" w:val="clear"/>
      </w:tcPr>
    </w:tblStylePr>
    <w:tblStylePr w:type="neCell">
      <w:tblPr/>
      <w:tcPr>
        <w:tcBorders>
          <w:bottom w:color="ffffff" w:space="0" w:sz="4" w:themeColor="accent6" w:themeTint="000099" w:val="single"/>
        </w:tcBorders>
      </w:tcPr>
    </w:tblStylePr>
    <w:tblStylePr w:type="nwCell">
      <w:tblPr/>
      <w:tcPr>
        <w:tcBorders>
          <w:bottom w:color="ffffff" w:space="0" w:sz="4" w:themeColor="accent6" w:themeTint="000099" w:val="single"/>
        </w:tcBorders>
      </w:tcPr>
    </w:tblStylePr>
    <w:tblStylePr w:type="seCell">
      <w:tblPr/>
      <w:tcPr>
        <w:tcBorders>
          <w:top w:color="ffffff" w:space="0" w:sz="4" w:themeColor="accent6" w:themeTint="000099" w:val="single"/>
        </w:tcBorders>
      </w:tcPr>
    </w:tblStylePr>
    <w:tblStylePr w:type="swCell">
      <w:tblPr/>
      <w:tcPr>
        <w:tcBorders>
          <w:top w:color="ffffff" w:space="0" w:sz="4" w:themeColor="accent6" w:themeTint="000099" w:val="single"/>
        </w:tcBorders>
      </w:tcPr>
    </w:tblStylePr>
  </w:style>
  <w:style w:type="character" w:styleId="Heading3Char" w:customStyle="1">
    <w:name w:val="Heading 3 Char"/>
    <w:basedOn w:val="DefaultParagraphFont"/>
    <w:link w:val="Heading3"/>
    <w:uiPriority w:val="9"/>
    <w:semiHidden w:val="1"/>
    <w:rsid w:val="00B4166C"/>
    <w:rPr>
      <w:rFonts w:asciiTheme="majorHAnsi" w:cstheme="majorBidi" w:eastAsiaTheme="majorEastAsia" w:hAnsiTheme="majorHAnsi"/>
      <w:color w:val="4b0505" w:themeColor="accent2" w:themeShade="0000BF"/>
      <w:sz w:val="32"/>
      <w:szCs w:val="32"/>
    </w:rPr>
  </w:style>
  <w:style w:type="character" w:styleId="Heading4Char" w:customStyle="1">
    <w:name w:val="Heading 4 Char"/>
    <w:basedOn w:val="DefaultParagraphFont"/>
    <w:link w:val="Heading4"/>
    <w:uiPriority w:val="9"/>
    <w:semiHidden w:val="1"/>
    <w:rsid w:val="00B4166C"/>
    <w:rPr>
      <w:rFonts w:asciiTheme="majorHAnsi" w:cstheme="majorBidi" w:eastAsiaTheme="majorEastAsia" w:hAnsiTheme="majorHAnsi"/>
      <w:i w:val="1"/>
      <w:iCs w:val="1"/>
      <w:color w:val="320303" w:themeColor="accent2" w:themeShade="000080"/>
      <w:sz w:val="28"/>
      <w:szCs w:val="28"/>
    </w:rPr>
  </w:style>
  <w:style w:type="character" w:styleId="Heading5Char" w:customStyle="1">
    <w:name w:val="Heading 5 Char"/>
    <w:basedOn w:val="DefaultParagraphFont"/>
    <w:link w:val="Heading5"/>
    <w:uiPriority w:val="9"/>
    <w:semiHidden w:val="1"/>
    <w:rsid w:val="00B4166C"/>
    <w:rPr>
      <w:rFonts w:asciiTheme="majorHAnsi" w:cstheme="majorBidi" w:eastAsiaTheme="majorEastAsia" w:hAnsiTheme="majorHAnsi"/>
      <w:color w:val="4b0505" w:themeColor="accent2" w:themeShade="0000BF"/>
      <w:sz w:val="24"/>
      <w:szCs w:val="24"/>
    </w:rPr>
  </w:style>
  <w:style w:type="character" w:styleId="Heading6Char" w:customStyle="1">
    <w:name w:val="Heading 6 Char"/>
    <w:basedOn w:val="DefaultParagraphFont"/>
    <w:link w:val="Heading6"/>
    <w:uiPriority w:val="9"/>
    <w:semiHidden w:val="1"/>
    <w:rsid w:val="00B4166C"/>
    <w:rPr>
      <w:rFonts w:asciiTheme="majorHAnsi" w:cstheme="majorBidi" w:eastAsiaTheme="majorEastAsia" w:hAnsiTheme="majorHAnsi"/>
      <w:i w:val="1"/>
      <w:iCs w:val="1"/>
      <w:color w:val="320303" w:themeColor="accent2" w:themeShade="000080"/>
      <w:sz w:val="24"/>
      <w:szCs w:val="24"/>
    </w:rPr>
  </w:style>
  <w:style w:type="character" w:styleId="Heading7Char" w:customStyle="1">
    <w:name w:val="Heading 7 Char"/>
    <w:basedOn w:val="DefaultParagraphFont"/>
    <w:link w:val="Heading7"/>
    <w:uiPriority w:val="9"/>
    <w:semiHidden w:val="1"/>
    <w:rsid w:val="00B4166C"/>
    <w:rPr>
      <w:rFonts w:asciiTheme="majorHAnsi" w:cstheme="majorBidi" w:eastAsiaTheme="majorEastAsia" w:hAnsiTheme="majorHAnsi"/>
      <w:b w:val="1"/>
      <w:bCs w:val="1"/>
      <w:color w:val="320303" w:themeColor="accent2" w:themeShade="000080"/>
      <w:sz w:val="22"/>
      <w:szCs w:val="22"/>
    </w:rPr>
  </w:style>
  <w:style w:type="character" w:styleId="Heading8Char" w:customStyle="1">
    <w:name w:val="Heading 8 Char"/>
    <w:basedOn w:val="DefaultParagraphFont"/>
    <w:link w:val="Heading8"/>
    <w:uiPriority w:val="9"/>
    <w:semiHidden w:val="1"/>
    <w:rsid w:val="00B4166C"/>
    <w:rPr>
      <w:rFonts w:asciiTheme="majorHAnsi" w:cstheme="majorBidi" w:eastAsiaTheme="majorEastAsia" w:hAnsiTheme="majorHAnsi"/>
      <w:color w:val="320303" w:themeColor="accent2" w:themeShade="000080"/>
      <w:sz w:val="22"/>
      <w:szCs w:val="22"/>
    </w:rPr>
  </w:style>
  <w:style w:type="character" w:styleId="Heading9Char" w:customStyle="1">
    <w:name w:val="Heading 9 Char"/>
    <w:basedOn w:val="DefaultParagraphFont"/>
    <w:link w:val="Heading9"/>
    <w:uiPriority w:val="9"/>
    <w:semiHidden w:val="1"/>
    <w:rsid w:val="00B4166C"/>
    <w:rPr>
      <w:rFonts w:asciiTheme="majorHAnsi" w:cstheme="majorBidi" w:eastAsiaTheme="majorEastAsia" w:hAnsiTheme="majorHAnsi"/>
      <w:i w:val="1"/>
      <w:iCs w:val="1"/>
      <w:color w:val="320303" w:themeColor="accent2" w:themeShade="000080"/>
      <w:sz w:val="22"/>
      <w:szCs w:val="22"/>
    </w:rPr>
  </w:style>
  <w:style w:type="character" w:styleId="HTMLAcronym">
    <w:name w:val="HTML Acronym"/>
    <w:basedOn w:val="DefaultParagraphFont"/>
    <w:uiPriority w:val="99"/>
    <w:semiHidden w:val="1"/>
    <w:unhideWhenUsed w:val="1"/>
    <w:rsid w:val="00572222"/>
    <w:rPr>
      <w:sz w:val="22"/>
    </w:rPr>
  </w:style>
  <w:style w:type="paragraph" w:styleId="HTMLAddress">
    <w:name w:val="HTML Address"/>
    <w:basedOn w:val="Normal"/>
    <w:link w:val="HTMLAddressChar"/>
    <w:uiPriority w:val="99"/>
    <w:semiHidden w:val="1"/>
    <w:unhideWhenUsed w:val="1"/>
    <w:rsid w:val="00572222"/>
    <w:pPr>
      <w:spacing w:after="0" w:line="240" w:lineRule="auto"/>
    </w:pPr>
    <w:rPr>
      <w:i w:val="1"/>
      <w:iCs w:val="1"/>
    </w:rPr>
  </w:style>
  <w:style w:type="character" w:styleId="HTMLAddressChar" w:customStyle="1">
    <w:name w:val="HTML Address Char"/>
    <w:basedOn w:val="DefaultParagraphFont"/>
    <w:link w:val="HTMLAddress"/>
    <w:uiPriority w:val="99"/>
    <w:semiHidden w:val="1"/>
    <w:rsid w:val="00572222"/>
    <w:rPr>
      <w:i w:val="1"/>
      <w:iCs w:val="1"/>
      <w:kern w:val="16"/>
      <w:sz w:val="22"/>
    </w:rPr>
  </w:style>
  <w:style w:type="character" w:styleId="HTMLCite">
    <w:name w:val="HTML Cite"/>
    <w:basedOn w:val="DefaultParagraphFont"/>
    <w:uiPriority w:val="99"/>
    <w:semiHidden w:val="1"/>
    <w:unhideWhenUsed w:val="1"/>
    <w:rsid w:val="00572222"/>
    <w:rPr>
      <w:i w:val="1"/>
      <w:iCs w:val="1"/>
      <w:sz w:val="22"/>
    </w:rPr>
  </w:style>
  <w:style w:type="character" w:styleId="HTMLCode">
    <w:name w:val="HTML Code"/>
    <w:basedOn w:val="DefaultParagraphFont"/>
    <w:uiPriority w:val="99"/>
    <w:semiHidden w:val="1"/>
    <w:unhideWhenUsed w:val="1"/>
    <w:rsid w:val="00572222"/>
    <w:rPr>
      <w:rFonts w:ascii="Consolas" w:hAnsi="Consolas"/>
      <w:sz w:val="22"/>
      <w:szCs w:val="20"/>
    </w:rPr>
  </w:style>
  <w:style w:type="character" w:styleId="HTMLDefinition">
    <w:name w:val="HTML Definition"/>
    <w:basedOn w:val="DefaultParagraphFont"/>
    <w:uiPriority w:val="99"/>
    <w:semiHidden w:val="1"/>
    <w:unhideWhenUsed w:val="1"/>
    <w:rsid w:val="00572222"/>
    <w:rPr>
      <w:i w:val="1"/>
      <w:iCs w:val="1"/>
      <w:sz w:val="22"/>
    </w:rPr>
  </w:style>
  <w:style w:type="character" w:styleId="HTMLKeyboard">
    <w:name w:val="HTML Keyboard"/>
    <w:basedOn w:val="DefaultParagraphFont"/>
    <w:uiPriority w:val="99"/>
    <w:semiHidden w:val="1"/>
    <w:unhideWhenUsed w:val="1"/>
    <w:rsid w:val="00572222"/>
    <w:rPr>
      <w:rFonts w:ascii="Consolas" w:hAnsi="Consolas"/>
      <w:sz w:val="22"/>
      <w:szCs w:val="20"/>
    </w:rPr>
  </w:style>
  <w:style w:type="paragraph" w:styleId="HTMLPreformatted">
    <w:name w:val="HTML Preformatted"/>
    <w:basedOn w:val="Normal"/>
    <w:link w:val="HTMLPreformattedChar"/>
    <w:uiPriority w:val="99"/>
    <w:semiHidden w:val="1"/>
    <w:unhideWhenUsed w:val="1"/>
    <w:rsid w:val="00572222"/>
    <w:pPr>
      <w:spacing w:after="0" w:line="240" w:lineRule="auto"/>
    </w:pPr>
    <w:rPr>
      <w:rFonts w:ascii="Consolas" w:hAnsi="Consolas"/>
    </w:rPr>
  </w:style>
  <w:style w:type="character" w:styleId="HTMLPreformattedChar" w:customStyle="1">
    <w:name w:val="HTML Preformatted Char"/>
    <w:basedOn w:val="DefaultParagraphFont"/>
    <w:link w:val="HTMLPreformatted"/>
    <w:uiPriority w:val="99"/>
    <w:semiHidden w:val="1"/>
    <w:rsid w:val="00572222"/>
    <w:rPr>
      <w:rFonts w:ascii="Consolas" w:hAnsi="Consolas"/>
      <w:kern w:val="16"/>
      <w:sz w:val="22"/>
    </w:rPr>
  </w:style>
  <w:style w:type="character" w:styleId="HTMLSample">
    <w:name w:val="HTML Sample"/>
    <w:basedOn w:val="DefaultParagraphFont"/>
    <w:uiPriority w:val="99"/>
    <w:semiHidden w:val="1"/>
    <w:unhideWhenUsed w:val="1"/>
    <w:rsid w:val="00572222"/>
    <w:rPr>
      <w:rFonts w:ascii="Consolas" w:hAnsi="Consolas"/>
      <w:sz w:val="24"/>
      <w:szCs w:val="24"/>
    </w:rPr>
  </w:style>
  <w:style w:type="character" w:styleId="HTMLTypewriter">
    <w:name w:val="HTML Typewriter"/>
    <w:basedOn w:val="DefaultParagraphFont"/>
    <w:uiPriority w:val="99"/>
    <w:semiHidden w:val="1"/>
    <w:unhideWhenUsed w:val="1"/>
    <w:rsid w:val="00572222"/>
    <w:rPr>
      <w:rFonts w:ascii="Consolas" w:hAnsi="Consolas"/>
      <w:sz w:val="22"/>
      <w:szCs w:val="20"/>
    </w:rPr>
  </w:style>
  <w:style w:type="character" w:styleId="HTMLVariable">
    <w:name w:val="HTML Variable"/>
    <w:basedOn w:val="DefaultParagraphFont"/>
    <w:uiPriority w:val="99"/>
    <w:semiHidden w:val="1"/>
    <w:unhideWhenUsed w:val="1"/>
    <w:rsid w:val="00572222"/>
    <w:rPr>
      <w:i w:val="1"/>
      <w:iCs w:val="1"/>
      <w:sz w:val="22"/>
    </w:rPr>
  </w:style>
  <w:style w:type="character" w:styleId="Hyperlink">
    <w:name w:val="Hyperlink"/>
    <w:basedOn w:val="DefaultParagraphFont"/>
    <w:uiPriority w:val="99"/>
    <w:unhideWhenUsed w:val="1"/>
    <w:rsid w:val="000F51EC"/>
    <w:rPr>
      <w:color w:val="202020" w:themeColor="accent4" w:themeShade="000080"/>
      <w:sz w:val="22"/>
      <w:u w:val="single"/>
    </w:rPr>
  </w:style>
  <w:style w:type="paragraph" w:styleId="Index1">
    <w:name w:val="index 1"/>
    <w:basedOn w:val="Normal"/>
    <w:next w:val="Normal"/>
    <w:autoRedefine w:val="1"/>
    <w:uiPriority w:val="99"/>
    <w:semiHidden w:val="1"/>
    <w:unhideWhenUsed w:val="1"/>
    <w:rsid w:val="00572222"/>
    <w:pPr>
      <w:spacing w:after="0" w:line="240" w:lineRule="auto"/>
      <w:ind w:left="200" w:hanging="200"/>
    </w:pPr>
  </w:style>
  <w:style w:type="paragraph" w:styleId="Index2">
    <w:name w:val="index 2"/>
    <w:basedOn w:val="Normal"/>
    <w:next w:val="Normal"/>
    <w:autoRedefine w:val="1"/>
    <w:uiPriority w:val="99"/>
    <w:semiHidden w:val="1"/>
    <w:unhideWhenUsed w:val="1"/>
    <w:rsid w:val="00572222"/>
    <w:pPr>
      <w:spacing w:after="0" w:line="240" w:lineRule="auto"/>
      <w:ind w:left="400" w:hanging="200"/>
    </w:pPr>
  </w:style>
  <w:style w:type="paragraph" w:styleId="Index3">
    <w:name w:val="index 3"/>
    <w:basedOn w:val="Normal"/>
    <w:next w:val="Normal"/>
    <w:autoRedefine w:val="1"/>
    <w:uiPriority w:val="99"/>
    <w:semiHidden w:val="1"/>
    <w:unhideWhenUsed w:val="1"/>
    <w:rsid w:val="00572222"/>
    <w:pPr>
      <w:spacing w:after="0" w:line="240" w:lineRule="auto"/>
      <w:ind w:left="600" w:hanging="200"/>
    </w:pPr>
  </w:style>
  <w:style w:type="paragraph" w:styleId="Index4">
    <w:name w:val="index 4"/>
    <w:basedOn w:val="Normal"/>
    <w:next w:val="Normal"/>
    <w:autoRedefine w:val="1"/>
    <w:uiPriority w:val="99"/>
    <w:semiHidden w:val="1"/>
    <w:unhideWhenUsed w:val="1"/>
    <w:rsid w:val="00572222"/>
    <w:pPr>
      <w:spacing w:after="0" w:line="240" w:lineRule="auto"/>
      <w:ind w:left="800" w:hanging="200"/>
    </w:pPr>
  </w:style>
  <w:style w:type="paragraph" w:styleId="Index5">
    <w:name w:val="index 5"/>
    <w:basedOn w:val="Normal"/>
    <w:next w:val="Normal"/>
    <w:autoRedefine w:val="1"/>
    <w:uiPriority w:val="99"/>
    <w:semiHidden w:val="1"/>
    <w:unhideWhenUsed w:val="1"/>
    <w:rsid w:val="00572222"/>
    <w:pPr>
      <w:spacing w:after="0" w:line="240" w:lineRule="auto"/>
      <w:ind w:left="1000" w:hanging="200"/>
    </w:pPr>
  </w:style>
  <w:style w:type="paragraph" w:styleId="Index6">
    <w:name w:val="index 6"/>
    <w:basedOn w:val="Normal"/>
    <w:next w:val="Normal"/>
    <w:autoRedefine w:val="1"/>
    <w:uiPriority w:val="99"/>
    <w:semiHidden w:val="1"/>
    <w:unhideWhenUsed w:val="1"/>
    <w:rsid w:val="00572222"/>
    <w:pPr>
      <w:spacing w:after="0" w:line="240" w:lineRule="auto"/>
      <w:ind w:left="1200" w:hanging="200"/>
    </w:pPr>
  </w:style>
  <w:style w:type="paragraph" w:styleId="Index7">
    <w:name w:val="index 7"/>
    <w:basedOn w:val="Normal"/>
    <w:next w:val="Normal"/>
    <w:autoRedefine w:val="1"/>
    <w:uiPriority w:val="99"/>
    <w:semiHidden w:val="1"/>
    <w:unhideWhenUsed w:val="1"/>
    <w:rsid w:val="00572222"/>
    <w:pPr>
      <w:spacing w:after="0" w:line="240" w:lineRule="auto"/>
      <w:ind w:left="1400" w:hanging="200"/>
    </w:pPr>
  </w:style>
  <w:style w:type="paragraph" w:styleId="Index8">
    <w:name w:val="index 8"/>
    <w:basedOn w:val="Normal"/>
    <w:next w:val="Normal"/>
    <w:autoRedefine w:val="1"/>
    <w:uiPriority w:val="99"/>
    <w:semiHidden w:val="1"/>
    <w:unhideWhenUsed w:val="1"/>
    <w:rsid w:val="00572222"/>
    <w:pPr>
      <w:spacing w:after="0" w:line="240" w:lineRule="auto"/>
      <w:ind w:left="1600" w:hanging="200"/>
    </w:pPr>
  </w:style>
  <w:style w:type="paragraph" w:styleId="Index9">
    <w:name w:val="index 9"/>
    <w:basedOn w:val="Normal"/>
    <w:next w:val="Normal"/>
    <w:autoRedefine w:val="1"/>
    <w:uiPriority w:val="99"/>
    <w:semiHidden w:val="1"/>
    <w:unhideWhenUsed w:val="1"/>
    <w:rsid w:val="00572222"/>
    <w:pPr>
      <w:spacing w:after="0" w:line="240" w:lineRule="auto"/>
      <w:ind w:left="1800" w:hanging="200"/>
    </w:pPr>
  </w:style>
  <w:style w:type="paragraph" w:styleId="IndexHeading">
    <w:name w:val="index heading"/>
    <w:basedOn w:val="Normal"/>
    <w:next w:val="Index1"/>
    <w:uiPriority w:val="99"/>
    <w:semiHidden w:val="1"/>
    <w:unhideWhenUsed w:val="1"/>
    <w:rsid w:val="00572222"/>
    <w:rPr>
      <w:rFonts w:asciiTheme="majorHAnsi" w:cstheme="majorBidi" w:eastAsiaTheme="majorEastAsia" w:hAnsiTheme="majorHAnsi"/>
      <w:b w:val="1"/>
      <w:bCs w:val="1"/>
    </w:rPr>
  </w:style>
  <w:style w:type="character" w:styleId="IntenseEmphasis">
    <w:name w:val="Intense Emphasis"/>
    <w:basedOn w:val="DefaultParagraphFont"/>
    <w:uiPriority w:val="21"/>
    <w:qFormat w:val="1"/>
    <w:rsid w:val="00B4166C"/>
    <w:rPr>
      <w:b w:val="1"/>
      <w:bCs w:val="1"/>
      <w:i w:val="1"/>
      <w:iCs w:val="1"/>
      <w:caps w:val="0"/>
      <w:smallCaps w:val="0"/>
      <w:strike w:val="0"/>
      <w:dstrike w:val="0"/>
      <w:color w:val="650707" w:themeColor="accent2"/>
    </w:rPr>
  </w:style>
  <w:style w:type="paragraph" w:styleId="IntenseQuote">
    <w:name w:val="Intense Quote"/>
    <w:basedOn w:val="Normal"/>
    <w:next w:val="Normal"/>
    <w:link w:val="IntenseQuoteChar"/>
    <w:uiPriority w:val="30"/>
    <w:qFormat w:val="1"/>
    <w:rsid w:val="00B4166C"/>
    <w:pPr>
      <w:pBdr>
        <w:top w:color="650707" w:space="4" w:sz="24" w:themeColor="accent2" w:val="single"/>
      </w:pBdr>
      <w:spacing w:after="240" w:before="240" w:line="240" w:lineRule="auto"/>
      <w:ind w:left="936" w:right="936"/>
      <w:jc w:val="center"/>
    </w:pPr>
    <w:rPr>
      <w:rFonts w:asciiTheme="majorHAnsi" w:cstheme="majorBidi" w:eastAsiaTheme="majorEastAsia" w:hAnsiTheme="majorHAnsi"/>
      <w:sz w:val="24"/>
      <w:szCs w:val="24"/>
    </w:rPr>
  </w:style>
  <w:style w:type="character" w:styleId="IntenseQuoteChar" w:customStyle="1">
    <w:name w:val="Intense Quote Char"/>
    <w:basedOn w:val="DefaultParagraphFont"/>
    <w:link w:val="IntenseQuote"/>
    <w:uiPriority w:val="30"/>
    <w:rsid w:val="00B4166C"/>
    <w:rPr>
      <w:rFonts w:asciiTheme="majorHAnsi" w:cstheme="majorBidi" w:eastAsiaTheme="majorEastAsia" w:hAnsiTheme="majorHAnsi"/>
      <w:sz w:val="24"/>
      <w:szCs w:val="24"/>
    </w:rPr>
  </w:style>
  <w:style w:type="character" w:styleId="IntenseReference">
    <w:name w:val="Intense Reference"/>
    <w:basedOn w:val="DefaultParagraphFont"/>
    <w:uiPriority w:val="32"/>
    <w:qFormat w:val="1"/>
    <w:rsid w:val="00B4166C"/>
    <w:rPr>
      <w:b w:val="1"/>
      <w:bCs w:val="1"/>
      <w:caps w:val="0"/>
      <w:smallCaps w:val="1"/>
      <w:color w:val="auto"/>
      <w:spacing w:val="0"/>
      <w:u w:val="single"/>
    </w:rPr>
  </w:style>
  <w:style w:type="table" w:styleId="LightGrid">
    <w:name w:val="Light Grid"/>
    <w:basedOn w:val="TableNormal"/>
    <w:uiPriority w:val="62"/>
    <w:semiHidden w:val="1"/>
    <w:unhideWhenUsed w:val="1"/>
    <w:rsid w:val="00572222"/>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semiHidden w:val="1"/>
    <w:unhideWhenUsed w:val="1"/>
    <w:rsid w:val="00572222"/>
    <w:pPr>
      <w:spacing w:after="0" w:line="240" w:lineRule="auto"/>
    </w:pPr>
    <w:tblPr>
      <w:tblStyleRowBandSize w:val="1"/>
      <w:tblStyleColBandSize w:val="1"/>
      <w:tblBorders>
        <w:top w:color="262626" w:space="0" w:sz="8" w:themeColor="accent1" w:val="single"/>
        <w:left w:color="262626" w:space="0" w:sz="8" w:themeColor="accent1" w:val="single"/>
        <w:bottom w:color="262626" w:space="0" w:sz="8" w:themeColor="accent1" w:val="single"/>
        <w:right w:color="262626" w:space="0" w:sz="8" w:themeColor="accent1" w:val="single"/>
        <w:insideH w:color="262626" w:space="0" w:sz="8" w:themeColor="accent1" w:val="single"/>
        <w:insideV w:color="262626"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262626" w:space="0" w:sz="8" w:themeColor="accent1" w:val="single"/>
          <w:left w:color="262626" w:space="0" w:sz="8" w:themeColor="accent1" w:val="single"/>
          <w:bottom w:color="262626" w:space="0" w:sz="18" w:themeColor="accent1" w:val="single"/>
          <w:right w:color="262626" w:space="0" w:sz="8" w:themeColor="accent1" w:val="single"/>
          <w:insideH w:space="0" w:sz="0" w:val="nil"/>
          <w:insideV w:color="262626"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262626" w:space="0" w:sz="6" w:themeColor="accent1" w:val="double"/>
          <w:left w:color="262626" w:space="0" w:sz="8" w:themeColor="accent1" w:val="single"/>
          <w:bottom w:color="262626" w:space="0" w:sz="8" w:themeColor="accent1" w:val="single"/>
          <w:right w:color="262626" w:space="0" w:sz="8" w:themeColor="accent1" w:val="single"/>
          <w:insideH w:space="0" w:sz="0" w:val="nil"/>
          <w:insideV w:color="262626"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262626" w:space="0" w:sz="8" w:themeColor="accent1" w:val="single"/>
          <w:left w:color="262626" w:space="0" w:sz="8" w:themeColor="accent1" w:val="single"/>
          <w:bottom w:color="262626" w:space="0" w:sz="8" w:themeColor="accent1" w:val="single"/>
          <w:right w:color="262626" w:space="0" w:sz="8" w:themeColor="accent1" w:val="single"/>
        </w:tcBorders>
      </w:tcPr>
    </w:tblStylePr>
    <w:tblStylePr w:type="band1Vert">
      <w:tblPr/>
      <w:tcPr>
        <w:tcBorders>
          <w:top w:color="262626" w:space="0" w:sz="8" w:themeColor="accent1" w:val="single"/>
          <w:left w:color="262626" w:space="0" w:sz="8" w:themeColor="accent1" w:val="single"/>
          <w:bottom w:color="262626" w:space="0" w:sz="8" w:themeColor="accent1" w:val="single"/>
          <w:right w:color="262626" w:space="0" w:sz="8" w:themeColor="accent1" w:val="single"/>
        </w:tcBorders>
        <w:shd w:color="auto" w:fill="c9c9c9" w:themeFill="accent1" w:themeFillTint="00003F" w:val="clear"/>
      </w:tcPr>
    </w:tblStylePr>
    <w:tblStylePr w:type="band1Horz">
      <w:tblPr/>
      <w:tcPr>
        <w:tcBorders>
          <w:top w:color="262626" w:space="0" w:sz="8" w:themeColor="accent1" w:val="single"/>
          <w:left w:color="262626" w:space="0" w:sz="8" w:themeColor="accent1" w:val="single"/>
          <w:bottom w:color="262626" w:space="0" w:sz="8" w:themeColor="accent1" w:val="single"/>
          <w:right w:color="262626" w:space="0" w:sz="8" w:themeColor="accent1" w:val="single"/>
          <w:insideV w:color="262626" w:space="0" w:sz="8" w:themeColor="accent1" w:val="single"/>
        </w:tcBorders>
        <w:shd w:color="auto" w:fill="c9c9c9" w:themeFill="accent1" w:themeFillTint="00003F" w:val="clear"/>
      </w:tcPr>
    </w:tblStylePr>
    <w:tblStylePr w:type="band2Horz">
      <w:tblPr/>
      <w:tcPr>
        <w:tcBorders>
          <w:top w:color="262626" w:space="0" w:sz="8" w:themeColor="accent1" w:val="single"/>
          <w:left w:color="262626" w:space="0" w:sz="8" w:themeColor="accent1" w:val="single"/>
          <w:bottom w:color="262626" w:space="0" w:sz="8" w:themeColor="accent1" w:val="single"/>
          <w:right w:color="262626" w:space="0" w:sz="8" w:themeColor="accent1" w:val="single"/>
          <w:insideV w:color="262626" w:space="0" w:sz="8" w:themeColor="accent1" w:val="single"/>
        </w:tcBorders>
      </w:tcPr>
    </w:tblStylePr>
  </w:style>
  <w:style w:type="table" w:styleId="LightGrid-Accent2">
    <w:name w:val="Light Grid Accent 2"/>
    <w:basedOn w:val="TableNormal"/>
    <w:uiPriority w:val="62"/>
    <w:semiHidden w:val="1"/>
    <w:unhideWhenUsed w:val="1"/>
    <w:rsid w:val="00572222"/>
    <w:pPr>
      <w:spacing w:after="0" w:line="240" w:lineRule="auto"/>
    </w:pPr>
    <w:tblPr>
      <w:tblStyleRowBandSize w:val="1"/>
      <w:tblStyleColBandSize w:val="1"/>
      <w:tblBorders>
        <w:top w:color="650707" w:space="0" w:sz="8" w:themeColor="accent2" w:val="single"/>
        <w:left w:color="650707" w:space="0" w:sz="8" w:themeColor="accent2" w:val="single"/>
        <w:bottom w:color="650707" w:space="0" w:sz="8" w:themeColor="accent2" w:val="single"/>
        <w:right w:color="650707" w:space="0" w:sz="8" w:themeColor="accent2" w:val="single"/>
        <w:insideH w:color="650707" w:space="0" w:sz="8" w:themeColor="accent2" w:val="single"/>
        <w:insideV w:color="650707"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650707" w:space="0" w:sz="8" w:themeColor="accent2" w:val="single"/>
          <w:left w:color="650707" w:space="0" w:sz="8" w:themeColor="accent2" w:val="single"/>
          <w:bottom w:color="650707" w:space="0" w:sz="18" w:themeColor="accent2" w:val="single"/>
          <w:right w:color="650707" w:space="0" w:sz="8" w:themeColor="accent2" w:val="single"/>
          <w:insideH w:space="0" w:sz="0" w:val="nil"/>
          <w:insideV w:color="650707"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650707" w:space="0" w:sz="6" w:themeColor="accent2" w:val="double"/>
          <w:left w:color="650707" w:space="0" w:sz="8" w:themeColor="accent2" w:val="single"/>
          <w:bottom w:color="650707" w:space="0" w:sz="8" w:themeColor="accent2" w:val="single"/>
          <w:right w:color="650707" w:space="0" w:sz="8" w:themeColor="accent2" w:val="single"/>
          <w:insideH w:space="0" w:sz="0" w:val="nil"/>
          <w:insideV w:color="650707"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650707" w:space="0" w:sz="8" w:themeColor="accent2" w:val="single"/>
          <w:left w:color="650707" w:space="0" w:sz="8" w:themeColor="accent2" w:val="single"/>
          <w:bottom w:color="650707" w:space="0" w:sz="8" w:themeColor="accent2" w:val="single"/>
          <w:right w:color="650707" w:space="0" w:sz="8" w:themeColor="accent2" w:val="single"/>
        </w:tcBorders>
      </w:tcPr>
    </w:tblStylePr>
    <w:tblStylePr w:type="band1Vert">
      <w:tblPr/>
      <w:tcPr>
        <w:tcBorders>
          <w:top w:color="650707" w:space="0" w:sz="8" w:themeColor="accent2" w:val="single"/>
          <w:left w:color="650707" w:space="0" w:sz="8" w:themeColor="accent2" w:val="single"/>
          <w:bottom w:color="650707" w:space="0" w:sz="8" w:themeColor="accent2" w:val="single"/>
          <w:right w:color="650707" w:space="0" w:sz="8" w:themeColor="accent2" w:val="single"/>
        </w:tcBorders>
        <w:shd w:color="auto" w:fill="f8a2a2" w:themeFill="accent2" w:themeFillTint="00003F" w:val="clear"/>
      </w:tcPr>
    </w:tblStylePr>
    <w:tblStylePr w:type="band1Horz">
      <w:tblPr/>
      <w:tcPr>
        <w:tcBorders>
          <w:top w:color="650707" w:space="0" w:sz="8" w:themeColor="accent2" w:val="single"/>
          <w:left w:color="650707" w:space="0" w:sz="8" w:themeColor="accent2" w:val="single"/>
          <w:bottom w:color="650707" w:space="0" w:sz="8" w:themeColor="accent2" w:val="single"/>
          <w:right w:color="650707" w:space="0" w:sz="8" w:themeColor="accent2" w:val="single"/>
          <w:insideV w:color="650707" w:space="0" w:sz="8" w:themeColor="accent2" w:val="single"/>
        </w:tcBorders>
        <w:shd w:color="auto" w:fill="f8a2a2" w:themeFill="accent2" w:themeFillTint="00003F" w:val="clear"/>
      </w:tcPr>
    </w:tblStylePr>
    <w:tblStylePr w:type="band2Horz">
      <w:tblPr/>
      <w:tcPr>
        <w:tcBorders>
          <w:top w:color="650707" w:space="0" w:sz="8" w:themeColor="accent2" w:val="single"/>
          <w:left w:color="650707" w:space="0" w:sz="8" w:themeColor="accent2" w:val="single"/>
          <w:bottom w:color="650707" w:space="0" w:sz="8" w:themeColor="accent2" w:val="single"/>
          <w:right w:color="650707" w:space="0" w:sz="8" w:themeColor="accent2" w:val="single"/>
          <w:insideV w:color="650707" w:space="0" w:sz="8" w:themeColor="accent2" w:val="single"/>
        </w:tcBorders>
      </w:tcPr>
    </w:tblStylePr>
  </w:style>
  <w:style w:type="table" w:styleId="LightGrid-Accent3">
    <w:name w:val="Light Grid Accent 3"/>
    <w:basedOn w:val="TableNormal"/>
    <w:uiPriority w:val="62"/>
    <w:semiHidden w:val="1"/>
    <w:unhideWhenUsed w:val="1"/>
    <w:rsid w:val="00572222"/>
    <w:pPr>
      <w:spacing w:after="0" w:line="240" w:lineRule="auto"/>
    </w:pPr>
    <w:tblPr>
      <w:tblStyleRowBandSize w:val="1"/>
      <w:tblStyleColBandSize w:val="1"/>
      <w:tblBorders>
        <w:top w:color="e3e3e3" w:space="0" w:sz="8" w:themeColor="accent3" w:val="single"/>
        <w:left w:color="e3e3e3" w:space="0" w:sz="8" w:themeColor="accent3" w:val="single"/>
        <w:bottom w:color="e3e3e3" w:space="0" w:sz="8" w:themeColor="accent3" w:val="single"/>
        <w:right w:color="e3e3e3" w:space="0" w:sz="8" w:themeColor="accent3" w:val="single"/>
        <w:insideH w:color="e3e3e3" w:space="0" w:sz="8" w:themeColor="accent3" w:val="single"/>
        <w:insideV w:color="e3e3e3"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e3e3e3" w:space="0" w:sz="8" w:themeColor="accent3" w:val="single"/>
          <w:left w:color="e3e3e3" w:space="0" w:sz="8" w:themeColor="accent3" w:val="single"/>
          <w:bottom w:color="e3e3e3" w:space="0" w:sz="18" w:themeColor="accent3" w:val="single"/>
          <w:right w:color="e3e3e3" w:space="0" w:sz="8" w:themeColor="accent3" w:val="single"/>
          <w:insideH w:space="0" w:sz="0" w:val="nil"/>
          <w:insideV w:color="e3e3e3"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e3e3e3" w:space="0" w:sz="6" w:themeColor="accent3" w:val="double"/>
          <w:left w:color="e3e3e3" w:space="0" w:sz="8" w:themeColor="accent3" w:val="single"/>
          <w:bottom w:color="e3e3e3" w:space="0" w:sz="8" w:themeColor="accent3" w:val="single"/>
          <w:right w:color="e3e3e3" w:space="0" w:sz="8" w:themeColor="accent3" w:val="single"/>
          <w:insideH w:space="0" w:sz="0" w:val="nil"/>
          <w:insideV w:color="e3e3e3"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e3e3e3" w:space="0" w:sz="8" w:themeColor="accent3" w:val="single"/>
          <w:left w:color="e3e3e3" w:space="0" w:sz="8" w:themeColor="accent3" w:val="single"/>
          <w:bottom w:color="e3e3e3" w:space="0" w:sz="8" w:themeColor="accent3" w:val="single"/>
          <w:right w:color="e3e3e3" w:space="0" w:sz="8" w:themeColor="accent3" w:val="single"/>
        </w:tcBorders>
      </w:tcPr>
    </w:tblStylePr>
    <w:tblStylePr w:type="band1Vert">
      <w:tblPr/>
      <w:tcPr>
        <w:tcBorders>
          <w:top w:color="e3e3e3" w:space="0" w:sz="8" w:themeColor="accent3" w:val="single"/>
          <w:left w:color="e3e3e3" w:space="0" w:sz="8" w:themeColor="accent3" w:val="single"/>
          <w:bottom w:color="e3e3e3" w:space="0" w:sz="8" w:themeColor="accent3" w:val="single"/>
          <w:right w:color="e3e3e3" w:space="0" w:sz="8" w:themeColor="accent3" w:val="single"/>
        </w:tcBorders>
        <w:shd w:color="auto" w:fill="f8f8f8" w:themeFill="accent3" w:themeFillTint="00003F" w:val="clear"/>
      </w:tcPr>
    </w:tblStylePr>
    <w:tblStylePr w:type="band1Horz">
      <w:tblPr/>
      <w:tcPr>
        <w:tcBorders>
          <w:top w:color="e3e3e3" w:space="0" w:sz="8" w:themeColor="accent3" w:val="single"/>
          <w:left w:color="e3e3e3" w:space="0" w:sz="8" w:themeColor="accent3" w:val="single"/>
          <w:bottom w:color="e3e3e3" w:space="0" w:sz="8" w:themeColor="accent3" w:val="single"/>
          <w:right w:color="e3e3e3" w:space="0" w:sz="8" w:themeColor="accent3" w:val="single"/>
          <w:insideV w:color="e3e3e3" w:space="0" w:sz="8" w:themeColor="accent3" w:val="single"/>
        </w:tcBorders>
        <w:shd w:color="auto" w:fill="f8f8f8" w:themeFill="accent3" w:themeFillTint="00003F" w:val="clear"/>
      </w:tcPr>
    </w:tblStylePr>
    <w:tblStylePr w:type="band2Horz">
      <w:tblPr/>
      <w:tcPr>
        <w:tcBorders>
          <w:top w:color="e3e3e3" w:space="0" w:sz="8" w:themeColor="accent3" w:val="single"/>
          <w:left w:color="e3e3e3" w:space="0" w:sz="8" w:themeColor="accent3" w:val="single"/>
          <w:bottom w:color="e3e3e3" w:space="0" w:sz="8" w:themeColor="accent3" w:val="single"/>
          <w:right w:color="e3e3e3" w:space="0" w:sz="8" w:themeColor="accent3" w:val="single"/>
          <w:insideV w:color="e3e3e3" w:space="0" w:sz="8" w:themeColor="accent3" w:val="single"/>
        </w:tcBorders>
      </w:tcPr>
    </w:tblStylePr>
  </w:style>
  <w:style w:type="table" w:styleId="LightGrid-Accent4">
    <w:name w:val="Light Grid Accent 4"/>
    <w:basedOn w:val="TableNormal"/>
    <w:uiPriority w:val="62"/>
    <w:semiHidden w:val="1"/>
    <w:unhideWhenUsed w:val="1"/>
    <w:rsid w:val="00572222"/>
    <w:pPr>
      <w:spacing w:after="0" w:line="240" w:lineRule="auto"/>
    </w:pPr>
    <w:tblPr>
      <w:tblStyleRowBandSize w:val="1"/>
      <w:tblStyleColBandSize w:val="1"/>
      <w:tblBorders>
        <w:top w:color="414141" w:space="0" w:sz="8" w:themeColor="accent4" w:val="single"/>
        <w:left w:color="414141" w:space="0" w:sz="8" w:themeColor="accent4" w:val="single"/>
        <w:bottom w:color="414141" w:space="0" w:sz="8" w:themeColor="accent4" w:val="single"/>
        <w:right w:color="414141" w:space="0" w:sz="8" w:themeColor="accent4" w:val="single"/>
        <w:insideH w:color="414141" w:space="0" w:sz="8" w:themeColor="accent4" w:val="single"/>
        <w:insideV w:color="414141"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14141" w:space="0" w:sz="8" w:themeColor="accent4" w:val="single"/>
          <w:left w:color="414141" w:space="0" w:sz="8" w:themeColor="accent4" w:val="single"/>
          <w:bottom w:color="414141" w:space="0" w:sz="18" w:themeColor="accent4" w:val="single"/>
          <w:right w:color="414141" w:space="0" w:sz="8" w:themeColor="accent4" w:val="single"/>
          <w:insideH w:space="0" w:sz="0" w:val="nil"/>
          <w:insideV w:color="414141"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14141" w:space="0" w:sz="6" w:themeColor="accent4" w:val="double"/>
          <w:left w:color="414141" w:space="0" w:sz="8" w:themeColor="accent4" w:val="single"/>
          <w:bottom w:color="414141" w:space="0" w:sz="8" w:themeColor="accent4" w:val="single"/>
          <w:right w:color="414141" w:space="0" w:sz="8" w:themeColor="accent4" w:val="single"/>
          <w:insideH w:space="0" w:sz="0" w:val="nil"/>
          <w:insideV w:color="414141"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14141" w:space="0" w:sz="8" w:themeColor="accent4" w:val="single"/>
          <w:left w:color="414141" w:space="0" w:sz="8" w:themeColor="accent4" w:val="single"/>
          <w:bottom w:color="414141" w:space="0" w:sz="8" w:themeColor="accent4" w:val="single"/>
          <w:right w:color="414141" w:space="0" w:sz="8" w:themeColor="accent4" w:val="single"/>
        </w:tcBorders>
      </w:tcPr>
    </w:tblStylePr>
    <w:tblStylePr w:type="band1Vert">
      <w:tblPr/>
      <w:tcPr>
        <w:tcBorders>
          <w:top w:color="414141" w:space="0" w:sz="8" w:themeColor="accent4" w:val="single"/>
          <w:left w:color="414141" w:space="0" w:sz="8" w:themeColor="accent4" w:val="single"/>
          <w:bottom w:color="414141" w:space="0" w:sz="8" w:themeColor="accent4" w:val="single"/>
          <w:right w:color="414141" w:space="0" w:sz="8" w:themeColor="accent4" w:val="single"/>
        </w:tcBorders>
        <w:shd w:color="auto" w:fill="d0d0d0" w:themeFill="accent4" w:themeFillTint="00003F" w:val="clear"/>
      </w:tcPr>
    </w:tblStylePr>
    <w:tblStylePr w:type="band1Horz">
      <w:tblPr/>
      <w:tcPr>
        <w:tcBorders>
          <w:top w:color="414141" w:space="0" w:sz="8" w:themeColor="accent4" w:val="single"/>
          <w:left w:color="414141" w:space="0" w:sz="8" w:themeColor="accent4" w:val="single"/>
          <w:bottom w:color="414141" w:space="0" w:sz="8" w:themeColor="accent4" w:val="single"/>
          <w:right w:color="414141" w:space="0" w:sz="8" w:themeColor="accent4" w:val="single"/>
          <w:insideV w:color="414141" w:space="0" w:sz="8" w:themeColor="accent4" w:val="single"/>
        </w:tcBorders>
        <w:shd w:color="auto" w:fill="d0d0d0" w:themeFill="accent4" w:themeFillTint="00003F" w:val="clear"/>
      </w:tcPr>
    </w:tblStylePr>
    <w:tblStylePr w:type="band2Horz">
      <w:tblPr/>
      <w:tcPr>
        <w:tcBorders>
          <w:top w:color="414141" w:space="0" w:sz="8" w:themeColor="accent4" w:val="single"/>
          <w:left w:color="414141" w:space="0" w:sz="8" w:themeColor="accent4" w:val="single"/>
          <w:bottom w:color="414141" w:space="0" w:sz="8" w:themeColor="accent4" w:val="single"/>
          <w:right w:color="414141" w:space="0" w:sz="8" w:themeColor="accent4" w:val="single"/>
          <w:insideV w:color="414141" w:space="0" w:sz="8" w:themeColor="accent4" w:val="single"/>
        </w:tcBorders>
      </w:tcPr>
    </w:tblStylePr>
  </w:style>
  <w:style w:type="table" w:styleId="LightGrid-Accent5">
    <w:name w:val="Light Grid Accent 5"/>
    <w:basedOn w:val="TableNormal"/>
    <w:uiPriority w:val="62"/>
    <w:semiHidden w:val="1"/>
    <w:unhideWhenUsed w:val="1"/>
    <w:rsid w:val="00572222"/>
    <w:pPr>
      <w:spacing w:after="0" w:line="240" w:lineRule="auto"/>
    </w:pPr>
    <w:tblPr>
      <w:tblStyleRowBandSize w:val="1"/>
      <w:tblStyleColBandSize w:val="1"/>
      <w:tblBorders>
        <w:top w:color="e4ced0" w:space="0" w:sz="8" w:themeColor="accent5" w:val="single"/>
        <w:left w:color="e4ced0" w:space="0" w:sz="8" w:themeColor="accent5" w:val="single"/>
        <w:bottom w:color="e4ced0" w:space="0" w:sz="8" w:themeColor="accent5" w:val="single"/>
        <w:right w:color="e4ced0" w:space="0" w:sz="8" w:themeColor="accent5" w:val="single"/>
        <w:insideH w:color="e4ced0" w:space="0" w:sz="8" w:themeColor="accent5" w:val="single"/>
        <w:insideV w:color="e4ced0"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e4ced0" w:space="0" w:sz="8" w:themeColor="accent5" w:val="single"/>
          <w:left w:color="e4ced0" w:space="0" w:sz="8" w:themeColor="accent5" w:val="single"/>
          <w:bottom w:color="e4ced0" w:space="0" w:sz="18" w:themeColor="accent5" w:val="single"/>
          <w:right w:color="e4ced0" w:space="0" w:sz="8" w:themeColor="accent5" w:val="single"/>
          <w:insideH w:space="0" w:sz="0" w:val="nil"/>
          <w:insideV w:color="e4ced0"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e4ced0" w:space="0" w:sz="6" w:themeColor="accent5" w:val="double"/>
          <w:left w:color="e4ced0" w:space="0" w:sz="8" w:themeColor="accent5" w:val="single"/>
          <w:bottom w:color="e4ced0" w:space="0" w:sz="8" w:themeColor="accent5" w:val="single"/>
          <w:right w:color="e4ced0" w:space="0" w:sz="8" w:themeColor="accent5" w:val="single"/>
          <w:insideH w:space="0" w:sz="0" w:val="nil"/>
          <w:insideV w:color="e4ced0"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e4ced0" w:space="0" w:sz="8" w:themeColor="accent5" w:val="single"/>
          <w:left w:color="e4ced0" w:space="0" w:sz="8" w:themeColor="accent5" w:val="single"/>
          <w:bottom w:color="e4ced0" w:space="0" w:sz="8" w:themeColor="accent5" w:val="single"/>
          <w:right w:color="e4ced0" w:space="0" w:sz="8" w:themeColor="accent5" w:val="single"/>
        </w:tcBorders>
      </w:tcPr>
    </w:tblStylePr>
    <w:tblStylePr w:type="band1Vert">
      <w:tblPr/>
      <w:tcPr>
        <w:tcBorders>
          <w:top w:color="e4ced0" w:space="0" w:sz="8" w:themeColor="accent5" w:val="single"/>
          <w:left w:color="e4ced0" w:space="0" w:sz="8" w:themeColor="accent5" w:val="single"/>
          <w:bottom w:color="e4ced0" w:space="0" w:sz="8" w:themeColor="accent5" w:val="single"/>
          <w:right w:color="e4ced0" w:space="0" w:sz="8" w:themeColor="accent5" w:val="single"/>
        </w:tcBorders>
        <w:shd w:color="auto" w:fill="f8f2f3" w:themeFill="accent5" w:themeFillTint="00003F" w:val="clear"/>
      </w:tcPr>
    </w:tblStylePr>
    <w:tblStylePr w:type="band1Horz">
      <w:tblPr/>
      <w:tcPr>
        <w:tcBorders>
          <w:top w:color="e4ced0" w:space="0" w:sz="8" w:themeColor="accent5" w:val="single"/>
          <w:left w:color="e4ced0" w:space="0" w:sz="8" w:themeColor="accent5" w:val="single"/>
          <w:bottom w:color="e4ced0" w:space="0" w:sz="8" w:themeColor="accent5" w:val="single"/>
          <w:right w:color="e4ced0" w:space="0" w:sz="8" w:themeColor="accent5" w:val="single"/>
          <w:insideV w:color="e4ced0" w:space="0" w:sz="8" w:themeColor="accent5" w:val="single"/>
        </w:tcBorders>
        <w:shd w:color="auto" w:fill="f8f2f3" w:themeFill="accent5" w:themeFillTint="00003F" w:val="clear"/>
      </w:tcPr>
    </w:tblStylePr>
    <w:tblStylePr w:type="band2Horz">
      <w:tblPr/>
      <w:tcPr>
        <w:tcBorders>
          <w:top w:color="e4ced0" w:space="0" w:sz="8" w:themeColor="accent5" w:val="single"/>
          <w:left w:color="e4ced0" w:space="0" w:sz="8" w:themeColor="accent5" w:val="single"/>
          <w:bottom w:color="e4ced0" w:space="0" w:sz="8" w:themeColor="accent5" w:val="single"/>
          <w:right w:color="e4ced0" w:space="0" w:sz="8" w:themeColor="accent5" w:val="single"/>
          <w:insideV w:color="e4ced0" w:space="0" w:sz="8" w:themeColor="accent5" w:val="single"/>
        </w:tcBorders>
      </w:tcPr>
    </w:tblStylePr>
  </w:style>
  <w:style w:type="table" w:styleId="LightGrid-Accent6">
    <w:name w:val="Light Grid Accent 6"/>
    <w:basedOn w:val="TableNormal"/>
    <w:uiPriority w:val="62"/>
    <w:semiHidden w:val="1"/>
    <w:unhideWhenUsed w:val="1"/>
    <w:rsid w:val="00572222"/>
    <w:pPr>
      <w:spacing w:after="0" w:line="240" w:lineRule="auto"/>
    </w:pPr>
    <w:tblPr>
      <w:tblStyleRowBandSize w:val="1"/>
      <w:tblStyleColBandSize w:val="1"/>
      <w:tblBorders>
        <w:top w:color="ffffff" w:space="0" w:sz="8" w:themeColor="accent6" w:val="single"/>
        <w:left w:color="ffffff" w:space="0" w:sz="8" w:themeColor="accent6" w:val="single"/>
        <w:bottom w:color="ffffff" w:space="0" w:sz="8" w:themeColor="accent6" w:val="single"/>
        <w:right w:color="ffffff" w:space="0" w:sz="8" w:themeColor="accent6" w:val="single"/>
        <w:insideH w:color="ffffff" w:space="0" w:sz="8" w:themeColor="accent6" w:val="single"/>
        <w:insideV w:color="ffffff"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fffff" w:space="0" w:sz="8" w:themeColor="accent6" w:val="single"/>
          <w:left w:color="ffffff" w:space="0" w:sz="8" w:themeColor="accent6" w:val="single"/>
          <w:bottom w:color="ffffff" w:space="0" w:sz="18" w:themeColor="accent6" w:val="single"/>
          <w:right w:color="ffffff" w:space="0" w:sz="8" w:themeColor="accent6" w:val="single"/>
          <w:insideH w:space="0" w:sz="0" w:val="nil"/>
          <w:insideV w:color="ffffff"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fffff" w:space="0" w:sz="6" w:themeColor="accent6" w:val="double"/>
          <w:left w:color="ffffff" w:space="0" w:sz="8" w:themeColor="accent6" w:val="single"/>
          <w:bottom w:color="ffffff" w:space="0" w:sz="8" w:themeColor="accent6" w:val="single"/>
          <w:right w:color="ffffff" w:space="0" w:sz="8" w:themeColor="accent6" w:val="single"/>
          <w:insideH w:space="0" w:sz="0" w:val="nil"/>
          <w:insideV w:color="ffffff"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fffff" w:space="0" w:sz="8" w:themeColor="accent6" w:val="single"/>
          <w:left w:color="ffffff" w:space="0" w:sz="8" w:themeColor="accent6" w:val="single"/>
          <w:bottom w:color="ffffff" w:space="0" w:sz="8" w:themeColor="accent6" w:val="single"/>
          <w:right w:color="ffffff" w:space="0" w:sz="8" w:themeColor="accent6" w:val="single"/>
        </w:tcBorders>
      </w:tcPr>
    </w:tblStylePr>
    <w:tblStylePr w:type="band1Vert">
      <w:tblPr/>
      <w:tcPr>
        <w:tcBorders>
          <w:top w:color="ffffff" w:space="0" w:sz="8" w:themeColor="accent6" w:val="single"/>
          <w:left w:color="ffffff" w:space="0" w:sz="8" w:themeColor="accent6" w:val="single"/>
          <w:bottom w:color="ffffff" w:space="0" w:sz="8" w:themeColor="accent6" w:val="single"/>
          <w:right w:color="ffffff" w:space="0" w:sz="8" w:themeColor="accent6" w:val="single"/>
        </w:tcBorders>
        <w:shd w:color="auto" w:fill="ffffff" w:themeFill="accent6" w:themeFillTint="00003F" w:val="clear"/>
      </w:tcPr>
    </w:tblStylePr>
    <w:tblStylePr w:type="band1Horz">
      <w:tblPr/>
      <w:tcPr>
        <w:tcBorders>
          <w:top w:color="ffffff" w:space="0" w:sz="8" w:themeColor="accent6" w:val="single"/>
          <w:left w:color="ffffff" w:space="0" w:sz="8" w:themeColor="accent6" w:val="single"/>
          <w:bottom w:color="ffffff" w:space="0" w:sz="8" w:themeColor="accent6" w:val="single"/>
          <w:right w:color="ffffff" w:space="0" w:sz="8" w:themeColor="accent6" w:val="single"/>
          <w:insideV w:color="ffffff" w:space="0" w:sz="8" w:themeColor="accent6" w:val="single"/>
        </w:tcBorders>
        <w:shd w:color="auto" w:fill="ffffff" w:themeFill="accent6" w:themeFillTint="00003F" w:val="clear"/>
      </w:tcPr>
    </w:tblStylePr>
    <w:tblStylePr w:type="band2Horz">
      <w:tblPr/>
      <w:tcPr>
        <w:tcBorders>
          <w:top w:color="ffffff" w:space="0" w:sz="8" w:themeColor="accent6" w:val="single"/>
          <w:left w:color="ffffff" w:space="0" w:sz="8" w:themeColor="accent6" w:val="single"/>
          <w:bottom w:color="ffffff" w:space="0" w:sz="8" w:themeColor="accent6" w:val="single"/>
          <w:right w:color="ffffff" w:space="0" w:sz="8" w:themeColor="accent6" w:val="single"/>
          <w:insideV w:color="ffffff" w:space="0" w:sz="8" w:themeColor="accent6" w:val="single"/>
        </w:tcBorders>
      </w:tcPr>
    </w:tblStylePr>
  </w:style>
  <w:style w:type="table" w:styleId="LightList">
    <w:name w:val="Light List"/>
    <w:basedOn w:val="TableNormal"/>
    <w:uiPriority w:val="61"/>
    <w:semiHidden w:val="1"/>
    <w:unhideWhenUsed w:val="1"/>
    <w:rsid w:val="00572222"/>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semiHidden w:val="1"/>
    <w:unhideWhenUsed w:val="1"/>
    <w:rsid w:val="00572222"/>
    <w:pPr>
      <w:spacing w:after="0" w:line="240" w:lineRule="auto"/>
    </w:pPr>
    <w:tblPr>
      <w:tblStyleRowBandSize w:val="1"/>
      <w:tblStyleColBandSize w:val="1"/>
      <w:tblBorders>
        <w:top w:color="262626" w:space="0" w:sz="8" w:themeColor="accent1" w:val="single"/>
        <w:left w:color="262626" w:space="0" w:sz="8" w:themeColor="accent1" w:val="single"/>
        <w:bottom w:color="262626" w:space="0" w:sz="8" w:themeColor="accent1" w:val="single"/>
        <w:right w:color="262626" w:space="0" w:sz="8" w:themeColor="accent1" w:val="single"/>
      </w:tblBorders>
    </w:tblPr>
    <w:tblStylePr w:type="firstRow">
      <w:pPr>
        <w:spacing w:after="0" w:before="0" w:line="240" w:lineRule="auto"/>
      </w:pPr>
      <w:rPr>
        <w:b w:val="1"/>
        <w:bCs w:val="1"/>
        <w:color w:val="ffffff" w:themeColor="background1"/>
      </w:rPr>
      <w:tblPr/>
      <w:tcPr>
        <w:shd w:color="auto" w:fill="262626" w:themeFill="accent1" w:val="clear"/>
      </w:tcPr>
    </w:tblStylePr>
    <w:tblStylePr w:type="lastRow">
      <w:pPr>
        <w:spacing w:after="0" w:before="0" w:line="240" w:lineRule="auto"/>
      </w:pPr>
      <w:rPr>
        <w:b w:val="1"/>
        <w:bCs w:val="1"/>
      </w:rPr>
      <w:tblPr/>
      <w:tcPr>
        <w:tcBorders>
          <w:top w:color="262626" w:space="0" w:sz="6" w:themeColor="accent1" w:val="double"/>
          <w:left w:color="262626" w:space="0" w:sz="8" w:themeColor="accent1" w:val="single"/>
          <w:bottom w:color="262626" w:space="0" w:sz="8" w:themeColor="accent1" w:val="single"/>
          <w:right w:color="262626" w:space="0" w:sz="8" w:themeColor="accent1" w:val="single"/>
        </w:tcBorders>
      </w:tcPr>
    </w:tblStylePr>
    <w:tblStylePr w:type="firstCol">
      <w:rPr>
        <w:b w:val="1"/>
        <w:bCs w:val="1"/>
      </w:rPr>
    </w:tblStylePr>
    <w:tblStylePr w:type="lastCol">
      <w:rPr>
        <w:b w:val="1"/>
        <w:bCs w:val="1"/>
      </w:rPr>
    </w:tblStylePr>
    <w:tblStylePr w:type="band1Vert">
      <w:tblPr/>
      <w:tcPr>
        <w:tcBorders>
          <w:top w:color="262626" w:space="0" w:sz="8" w:themeColor="accent1" w:val="single"/>
          <w:left w:color="262626" w:space="0" w:sz="8" w:themeColor="accent1" w:val="single"/>
          <w:bottom w:color="262626" w:space="0" w:sz="8" w:themeColor="accent1" w:val="single"/>
          <w:right w:color="262626" w:space="0" w:sz="8" w:themeColor="accent1" w:val="single"/>
        </w:tcBorders>
      </w:tcPr>
    </w:tblStylePr>
    <w:tblStylePr w:type="band1Horz">
      <w:tblPr/>
      <w:tcPr>
        <w:tcBorders>
          <w:top w:color="262626" w:space="0" w:sz="8" w:themeColor="accent1" w:val="single"/>
          <w:left w:color="262626" w:space="0" w:sz="8" w:themeColor="accent1" w:val="single"/>
          <w:bottom w:color="262626" w:space="0" w:sz="8" w:themeColor="accent1" w:val="single"/>
          <w:right w:color="262626" w:space="0" w:sz="8" w:themeColor="accent1" w:val="single"/>
        </w:tcBorders>
      </w:tcPr>
    </w:tblStylePr>
  </w:style>
  <w:style w:type="table" w:styleId="LightList-Accent2">
    <w:name w:val="Light List Accent 2"/>
    <w:basedOn w:val="TableNormal"/>
    <w:uiPriority w:val="61"/>
    <w:semiHidden w:val="1"/>
    <w:unhideWhenUsed w:val="1"/>
    <w:rsid w:val="00572222"/>
    <w:pPr>
      <w:spacing w:after="0" w:line="240" w:lineRule="auto"/>
    </w:pPr>
    <w:tblPr>
      <w:tblStyleRowBandSize w:val="1"/>
      <w:tblStyleColBandSize w:val="1"/>
      <w:tblBorders>
        <w:top w:color="650707" w:space="0" w:sz="8" w:themeColor="accent2" w:val="single"/>
        <w:left w:color="650707" w:space="0" w:sz="8" w:themeColor="accent2" w:val="single"/>
        <w:bottom w:color="650707" w:space="0" w:sz="8" w:themeColor="accent2" w:val="single"/>
        <w:right w:color="650707" w:space="0" w:sz="8" w:themeColor="accent2" w:val="single"/>
      </w:tblBorders>
    </w:tblPr>
    <w:tblStylePr w:type="firstRow">
      <w:pPr>
        <w:spacing w:after="0" w:before="0" w:line="240" w:lineRule="auto"/>
      </w:pPr>
      <w:rPr>
        <w:b w:val="1"/>
        <w:bCs w:val="1"/>
        <w:color w:val="ffffff" w:themeColor="background1"/>
      </w:rPr>
      <w:tblPr/>
      <w:tcPr>
        <w:shd w:color="auto" w:fill="650707" w:themeFill="accent2" w:val="clear"/>
      </w:tcPr>
    </w:tblStylePr>
    <w:tblStylePr w:type="lastRow">
      <w:pPr>
        <w:spacing w:after="0" w:before="0" w:line="240" w:lineRule="auto"/>
      </w:pPr>
      <w:rPr>
        <w:b w:val="1"/>
        <w:bCs w:val="1"/>
      </w:rPr>
      <w:tblPr/>
      <w:tcPr>
        <w:tcBorders>
          <w:top w:color="650707" w:space="0" w:sz="6" w:themeColor="accent2" w:val="double"/>
          <w:left w:color="650707" w:space="0" w:sz="8" w:themeColor="accent2" w:val="single"/>
          <w:bottom w:color="650707" w:space="0" w:sz="8" w:themeColor="accent2" w:val="single"/>
          <w:right w:color="650707" w:space="0" w:sz="8" w:themeColor="accent2" w:val="single"/>
        </w:tcBorders>
      </w:tcPr>
    </w:tblStylePr>
    <w:tblStylePr w:type="firstCol">
      <w:rPr>
        <w:b w:val="1"/>
        <w:bCs w:val="1"/>
      </w:rPr>
    </w:tblStylePr>
    <w:tblStylePr w:type="lastCol">
      <w:rPr>
        <w:b w:val="1"/>
        <w:bCs w:val="1"/>
      </w:rPr>
    </w:tblStylePr>
    <w:tblStylePr w:type="band1Vert">
      <w:tblPr/>
      <w:tcPr>
        <w:tcBorders>
          <w:top w:color="650707" w:space="0" w:sz="8" w:themeColor="accent2" w:val="single"/>
          <w:left w:color="650707" w:space="0" w:sz="8" w:themeColor="accent2" w:val="single"/>
          <w:bottom w:color="650707" w:space="0" w:sz="8" w:themeColor="accent2" w:val="single"/>
          <w:right w:color="650707" w:space="0" w:sz="8" w:themeColor="accent2" w:val="single"/>
        </w:tcBorders>
      </w:tcPr>
    </w:tblStylePr>
    <w:tblStylePr w:type="band1Horz">
      <w:tblPr/>
      <w:tcPr>
        <w:tcBorders>
          <w:top w:color="650707" w:space="0" w:sz="8" w:themeColor="accent2" w:val="single"/>
          <w:left w:color="650707" w:space="0" w:sz="8" w:themeColor="accent2" w:val="single"/>
          <w:bottom w:color="650707" w:space="0" w:sz="8" w:themeColor="accent2" w:val="single"/>
          <w:right w:color="650707" w:space="0" w:sz="8" w:themeColor="accent2" w:val="single"/>
        </w:tcBorders>
      </w:tcPr>
    </w:tblStylePr>
  </w:style>
  <w:style w:type="table" w:styleId="LightList-Accent3">
    <w:name w:val="Light List Accent 3"/>
    <w:basedOn w:val="TableNormal"/>
    <w:uiPriority w:val="61"/>
    <w:semiHidden w:val="1"/>
    <w:unhideWhenUsed w:val="1"/>
    <w:rsid w:val="00572222"/>
    <w:pPr>
      <w:spacing w:after="0" w:line="240" w:lineRule="auto"/>
    </w:pPr>
    <w:tblPr>
      <w:tblStyleRowBandSize w:val="1"/>
      <w:tblStyleColBandSize w:val="1"/>
      <w:tblBorders>
        <w:top w:color="e3e3e3" w:space="0" w:sz="8" w:themeColor="accent3" w:val="single"/>
        <w:left w:color="e3e3e3" w:space="0" w:sz="8" w:themeColor="accent3" w:val="single"/>
        <w:bottom w:color="e3e3e3" w:space="0" w:sz="8" w:themeColor="accent3" w:val="single"/>
        <w:right w:color="e3e3e3" w:space="0" w:sz="8" w:themeColor="accent3" w:val="single"/>
      </w:tblBorders>
    </w:tblPr>
    <w:tblStylePr w:type="firstRow">
      <w:pPr>
        <w:spacing w:after="0" w:before="0" w:line="240" w:lineRule="auto"/>
      </w:pPr>
      <w:rPr>
        <w:b w:val="1"/>
        <w:bCs w:val="1"/>
        <w:color w:val="ffffff" w:themeColor="background1"/>
      </w:rPr>
      <w:tblPr/>
      <w:tcPr>
        <w:shd w:color="auto" w:fill="e3e3e3" w:themeFill="accent3" w:val="clear"/>
      </w:tcPr>
    </w:tblStylePr>
    <w:tblStylePr w:type="lastRow">
      <w:pPr>
        <w:spacing w:after="0" w:before="0" w:line="240" w:lineRule="auto"/>
      </w:pPr>
      <w:rPr>
        <w:b w:val="1"/>
        <w:bCs w:val="1"/>
      </w:rPr>
      <w:tblPr/>
      <w:tcPr>
        <w:tcBorders>
          <w:top w:color="e3e3e3" w:space="0" w:sz="6" w:themeColor="accent3" w:val="double"/>
          <w:left w:color="e3e3e3" w:space="0" w:sz="8" w:themeColor="accent3" w:val="single"/>
          <w:bottom w:color="e3e3e3" w:space="0" w:sz="8" w:themeColor="accent3" w:val="single"/>
          <w:right w:color="e3e3e3" w:space="0" w:sz="8" w:themeColor="accent3" w:val="single"/>
        </w:tcBorders>
      </w:tcPr>
    </w:tblStylePr>
    <w:tblStylePr w:type="firstCol">
      <w:rPr>
        <w:b w:val="1"/>
        <w:bCs w:val="1"/>
      </w:rPr>
    </w:tblStylePr>
    <w:tblStylePr w:type="lastCol">
      <w:rPr>
        <w:b w:val="1"/>
        <w:bCs w:val="1"/>
      </w:rPr>
    </w:tblStylePr>
    <w:tblStylePr w:type="band1Vert">
      <w:tblPr/>
      <w:tcPr>
        <w:tcBorders>
          <w:top w:color="e3e3e3" w:space="0" w:sz="8" w:themeColor="accent3" w:val="single"/>
          <w:left w:color="e3e3e3" w:space="0" w:sz="8" w:themeColor="accent3" w:val="single"/>
          <w:bottom w:color="e3e3e3" w:space="0" w:sz="8" w:themeColor="accent3" w:val="single"/>
          <w:right w:color="e3e3e3" w:space="0" w:sz="8" w:themeColor="accent3" w:val="single"/>
        </w:tcBorders>
      </w:tcPr>
    </w:tblStylePr>
    <w:tblStylePr w:type="band1Horz">
      <w:tblPr/>
      <w:tcPr>
        <w:tcBorders>
          <w:top w:color="e3e3e3" w:space="0" w:sz="8" w:themeColor="accent3" w:val="single"/>
          <w:left w:color="e3e3e3" w:space="0" w:sz="8" w:themeColor="accent3" w:val="single"/>
          <w:bottom w:color="e3e3e3" w:space="0" w:sz="8" w:themeColor="accent3" w:val="single"/>
          <w:right w:color="e3e3e3" w:space="0" w:sz="8" w:themeColor="accent3" w:val="single"/>
        </w:tcBorders>
      </w:tcPr>
    </w:tblStylePr>
  </w:style>
  <w:style w:type="table" w:styleId="LightList-Accent4">
    <w:name w:val="Light List Accent 4"/>
    <w:basedOn w:val="TableNormal"/>
    <w:uiPriority w:val="61"/>
    <w:semiHidden w:val="1"/>
    <w:unhideWhenUsed w:val="1"/>
    <w:rsid w:val="00572222"/>
    <w:pPr>
      <w:spacing w:after="0" w:line="240" w:lineRule="auto"/>
    </w:pPr>
    <w:tblPr>
      <w:tblStyleRowBandSize w:val="1"/>
      <w:tblStyleColBandSize w:val="1"/>
      <w:tblBorders>
        <w:top w:color="414141" w:space="0" w:sz="8" w:themeColor="accent4" w:val="single"/>
        <w:left w:color="414141" w:space="0" w:sz="8" w:themeColor="accent4" w:val="single"/>
        <w:bottom w:color="414141" w:space="0" w:sz="8" w:themeColor="accent4" w:val="single"/>
        <w:right w:color="414141" w:space="0" w:sz="8" w:themeColor="accent4" w:val="single"/>
      </w:tblBorders>
    </w:tblPr>
    <w:tblStylePr w:type="firstRow">
      <w:pPr>
        <w:spacing w:after="0" w:before="0" w:line="240" w:lineRule="auto"/>
      </w:pPr>
      <w:rPr>
        <w:b w:val="1"/>
        <w:bCs w:val="1"/>
        <w:color w:val="ffffff" w:themeColor="background1"/>
      </w:rPr>
      <w:tblPr/>
      <w:tcPr>
        <w:shd w:color="auto" w:fill="414141" w:themeFill="accent4" w:val="clear"/>
      </w:tcPr>
    </w:tblStylePr>
    <w:tblStylePr w:type="lastRow">
      <w:pPr>
        <w:spacing w:after="0" w:before="0" w:line="240" w:lineRule="auto"/>
      </w:pPr>
      <w:rPr>
        <w:b w:val="1"/>
        <w:bCs w:val="1"/>
      </w:rPr>
      <w:tblPr/>
      <w:tcPr>
        <w:tcBorders>
          <w:top w:color="414141" w:space="0" w:sz="6" w:themeColor="accent4" w:val="double"/>
          <w:left w:color="414141" w:space="0" w:sz="8" w:themeColor="accent4" w:val="single"/>
          <w:bottom w:color="414141" w:space="0" w:sz="8" w:themeColor="accent4" w:val="single"/>
          <w:right w:color="414141" w:space="0" w:sz="8" w:themeColor="accent4" w:val="single"/>
        </w:tcBorders>
      </w:tcPr>
    </w:tblStylePr>
    <w:tblStylePr w:type="firstCol">
      <w:rPr>
        <w:b w:val="1"/>
        <w:bCs w:val="1"/>
      </w:rPr>
    </w:tblStylePr>
    <w:tblStylePr w:type="lastCol">
      <w:rPr>
        <w:b w:val="1"/>
        <w:bCs w:val="1"/>
      </w:rPr>
    </w:tblStylePr>
    <w:tblStylePr w:type="band1Vert">
      <w:tblPr/>
      <w:tcPr>
        <w:tcBorders>
          <w:top w:color="414141" w:space="0" w:sz="8" w:themeColor="accent4" w:val="single"/>
          <w:left w:color="414141" w:space="0" w:sz="8" w:themeColor="accent4" w:val="single"/>
          <w:bottom w:color="414141" w:space="0" w:sz="8" w:themeColor="accent4" w:val="single"/>
          <w:right w:color="414141" w:space="0" w:sz="8" w:themeColor="accent4" w:val="single"/>
        </w:tcBorders>
      </w:tcPr>
    </w:tblStylePr>
    <w:tblStylePr w:type="band1Horz">
      <w:tblPr/>
      <w:tcPr>
        <w:tcBorders>
          <w:top w:color="414141" w:space="0" w:sz="8" w:themeColor="accent4" w:val="single"/>
          <w:left w:color="414141" w:space="0" w:sz="8" w:themeColor="accent4" w:val="single"/>
          <w:bottom w:color="414141" w:space="0" w:sz="8" w:themeColor="accent4" w:val="single"/>
          <w:right w:color="414141" w:space="0" w:sz="8" w:themeColor="accent4" w:val="single"/>
        </w:tcBorders>
      </w:tcPr>
    </w:tblStylePr>
  </w:style>
  <w:style w:type="table" w:styleId="LightList-Accent5">
    <w:name w:val="Light List Accent 5"/>
    <w:basedOn w:val="TableNormal"/>
    <w:uiPriority w:val="61"/>
    <w:semiHidden w:val="1"/>
    <w:unhideWhenUsed w:val="1"/>
    <w:rsid w:val="00572222"/>
    <w:pPr>
      <w:spacing w:after="0" w:line="240" w:lineRule="auto"/>
    </w:pPr>
    <w:tblPr>
      <w:tblStyleRowBandSize w:val="1"/>
      <w:tblStyleColBandSize w:val="1"/>
      <w:tblBorders>
        <w:top w:color="e4ced0" w:space="0" w:sz="8" w:themeColor="accent5" w:val="single"/>
        <w:left w:color="e4ced0" w:space="0" w:sz="8" w:themeColor="accent5" w:val="single"/>
        <w:bottom w:color="e4ced0" w:space="0" w:sz="8" w:themeColor="accent5" w:val="single"/>
        <w:right w:color="e4ced0" w:space="0" w:sz="8" w:themeColor="accent5" w:val="single"/>
      </w:tblBorders>
    </w:tblPr>
    <w:tblStylePr w:type="firstRow">
      <w:pPr>
        <w:spacing w:after="0" w:before="0" w:line="240" w:lineRule="auto"/>
      </w:pPr>
      <w:rPr>
        <w:b w:val="1"/>
        <w:bCs w:val="1"/>
        <w:color w:val="ffffff" w:themeColor="background1"/>
      </w:rPr>
      <w:tblPr/>
      <w:tcPr>
        <w:shd w:color="auto" w:fill="e4ced0" w:themeFill="accent5" w:val="clear"/>
      </w:tcPr>
    </w:tblStylePr>
    <w:tblStylePr w:type="lastRow">
      <w:pPr>
        <w:spacing w:after="0" w:before="0" w:line="240" w:lineRule="auto"/>
      </w:pPr>
      <w:rPr>
        <w:b w:val="1"/>
        <w:bCs w:val="1"/>
      </w:rPr>
      <w:tblPr/>
      <w:tcPr>
        <w:tcBorders>
          <w:top w:color="e4ced0" w:space="0" w:sz="6" w:themeColor="accent5" w:val="double"/>
          <w:left w:color="e4ced0" w:space="0" w:sz="8" w:themeColor="accent5" w:val="single"/>
          <w:bottom w:color="e4ced0" w:space="0" w:sz="8" w:themeColor="accent5" w:val="single"/>
          <w:right w:color="e4ced0" w:space="0" w:sz="8" w:themeColor="accent5" w:val="single"/>
        </w:tcBorders>
      </w:tcPr>
    </w:tblStylePr>
    <w:tblStylePr w:type="firstCol">
      <w:rPr>
        <w:b w:val="1"/>
        <w:bCs w:val="1"/>
      </w:rPr>
    </w:tblStylePr>
    <w:tblStylePr w:type="lastCol">
      <w:rPr>
        <w:b w:val="1"/>
        <w:bCs w:val="1"/>
      </w:rPr>
    </w:tblStylePr>
    <w:tblStylePr w:type="band1Vert">
      <w:tblPr/>
      <w:tcPr>
        <w:tcBorders>
          <w:top w:color="e4ced0" w:space="0" w:sz="8" w:themeColor="accent5" w:val="single"/>
          <w:left w:color="e4ced0" w:space="0" w:sz="8" w:themeColor="accent5" w:val="single"/>
          <w:bottom w:color="e4ced0" w:space="0" w:sz="8" w:themeColor="accent5" w:val="single"/>
          <w:right w:color="e4ced0" w:space="0" w:sz="8" w:themeColor="accent5" w:val="single"/>
        </w:tcBorders>
      </w:tcPr>
    </w:tblStylePr>
    <w:tblStylePr w:type="band1Horz">
      <w:tblPr/>
      <w:tcPr>
        <w:tcBorders>
          <w:top w:color="e4ced0" w:space="0" w:sz="8" w:themeColor="accent5" w:val="single"/>
          <w:left w:color="e4ced0" w:space="0" w:sz="8" w:themeColor="accent5" w:val="single"/>
          <w:bottom w:color="e4ced0" w:space="0" w:sz="8" w:themeColor="accent5" w:val="single"/>
          <w:right w:color="e4ced0" w:space="0" w:sz="8" w:themeColor="accent5" w:val="single"/>
        </w:tcBorders>
      </w:tcPr>
    </w:tblStylePr>
  </w:style>
  <w:style w:type="table" w:styleId="LightList-Accent6">
    <w:name w:val="Light List Accent 6"/>
    <w:basedOn w:val="TableNormal"/>
    <w:uiPriority w:val="61"/>
    <w:semiHidden w:val="1"/>
    <w:unhideWhenUsed w:val="1"/>
    <w:rsid w:val="00572222"/>
    <w:pPr>
      <w:spacing w:after="0" w:line="240" w:lineRule="auto"/>
    </w:pPr>
    <w:tblPr>
      <w:tblStyleRowBandSize w:val="1"/>
      <w:tblStyleColBandSize w:val="1"/>
      <w:tblBorders>
        <w:top w:color="ffffff" w:space="0" w:sz="8" w:themeColor="accent6" w:val="single"/>
        <w:left w:color="ffffff" w:space="0" w:sz="8" w:themeColor="accent6" w:val="single"/>
        <w:bottom w:color="ffffff" w:space="0" w:sz="8" w:themeColor="accent6" w:val="single"/>
        <w:right w:color="ffffff" w:space="0" w:sz="8" w:themeColor="accent6" w:val="single"/>
      </w:tblBorders>
    </w:tblPr>
    <w:tblStylePr w:type="firstRow">
      <w:pPr>
        <w:spacing w:after="0" w:before="0" w:line="240" w:lineRule="auto"/>
      </w:pPr>
      <w:rPr>
        <w:b w:val="1"/>
        <w:bCs w:val="1"/>
        <w:color w:val="ffffff" w:themeColor="background1"/>
      </w:rPr>
      <w:tblPr/>
      <w:tcPr>
        <w:shd w:color="auto" w:fill="ffffff" w:themeFill="accent6" w:val="clear"/>
      </w:tcPr>
    </w:tblStylePr>
    <w:tblStylePr w:type="lastRow">
      <w:pPr>
        <w:spacing w:after="0" w:before="0" w:line="240" w:lineRule="auto"/>
      </w:pPr>
      <w:rPr>
        <w:b w:val="1"/>
        <w:bCs w:val="1"/>
      </w:rPr>
      <w:tblPr/>
      <w:tcPr>
        <w:tcBorders>
          <w:top w:color="ffffff" w:space="0" w:sz="6" w:themeColor="accent6" w:val="double"/>
          <w:left w:color="ffffff" w:space="0" w:sz="8" w:themeColor="accent6" w:val="single"/>
          <w:bottom w:color="ffffff" w:space="0" w:sz="8" w:themeColor="accent6" w:val="single"/>
          <w:right w:color="ffffff" w:space="0" w:sz="8" w:themeColor="accent6" w:val="single"/>
        </w:tcBorders>
      </w:tcPr>
    </w:tblStylePr>
    <w:tblStylePr w:type="firstCol">
      <w:rPr>
        <w:b w:val="1"/>
        <w:bCs w:val="1"/>
      </w:rPr>
    </w:tblStylePr>
    <w:tblStylePr w:type="lastCol">
      <w:rPr>
        <w:b w:val="1"/>
        <w:bCs w:val="1"/>
      </w:rPr>
    </w:tblStylePr>
    <w:tblStylePr w:type="band1Vert">
      <w:tblPr/>
      <w:tcPr>
        <w:tcBorders>
          <w:top w:color="ffffff" w:space="0" w:sz="8" w:themeColor="accent6" w:val="single"/>
          <w:left w:color="ffffff" w:space="0" w:sz="8" w:themeColor="accent6" w:val="single"/>
          <w:bottom w:color="ffffff" w:space="0" w:sz="8" w:themeColor="accent6" w:val="single"/>
          <w:right w:color="ffffff" w:space="0" w:sz="8" w:themeColor="accent6" w:val="single"/>
        </w:tcBorders>
      </w:tcPr>
    </w:tblStylePr>
    <w:tblStylePr w:type="band1Horz">
      <w:tblPr/>
      <w:tcPr>
        <w:tcBorders>
          <w:top w:color="ffffff" w:space="0" w:sz="8" w:themeColor="accent6" w:val="single"/>
          <w:left w:color="ffffff" w:space="0" w:sz="8" w:themeColor="accent6" w:val="single"/>
          <w:bottom w:color="ffffff" w:space="0" w:sz="8" w:themeColor="accent6" w:val="single"/>
          <w:right w:color="ffffff" w:space="0" w:sz="8" w:themeColor="accent6" w:val="single"/>
        </w:tcBorders>
      </w:tcPr>
    </w:tblStylePr>
  </w:style>
  <w:style w:type="table" w:styleId="LightShading">
    <w:name w:val="Light Shading"/>
    <w:basedOn w:val="TableNormal"/>
    <w:uiPriority w:val="60"/>
    <w:semiHidden w:val="1"/>
    <w:unhideWhenUsed w:val="1"/>
    <w:rsid w:val="00572222"/>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semiHidden w:val="1"/>
    <w:unhideWhenUsed w:val="1"/>
    <w:rsid w:val="00572222"/>
    <w:pPr>
      <w:spacing w:after="0" w:line="240" w:lineRule="auto"/>
    </w:pPr>
    <w:rPr>
      <w:color w:val="1c1c1c" w:themeColor="accent1" w:themeShade="0000BF"/>
    </w:rPr>
    <w:tblPr>
      <w:tblStyleRowBandSize w:val="1"/>
      <w:tblStyleColBandSize w:val="1"/>
      <w:tblBorders>
        <w:top w:color="262626" w:space="0" w:sz="8" w:themeColor="accent1" w:val="single"/>
        <w:bottom w:color="262626" w:space="0" w:sz="8" w:themeColor="accent1" w:val="single"/>
      </w:tblBorders>
    </w:tblPr>
    <w:tblStylePr w:type="firstRow">
      <w:pPr>
        <w:spacing w:after="0" w:before="0" w:line="240" w:lineRule="auto"/>
      </w:pPr>
      <w:rPr>
        <w:b w:val="1"/>
        <w:bCs w:val="1"/>
      </w:rPr>
      <w:tblPr/>
      <w:tcPr>
        <w:tcBorders>
          <w:top w:color="262626" w:space="0" w:sz="8" w:themeColor="accent1" w:val="single"/>
          <w:left w:space="0" w:sz="0" w:val="nil"/>
          <w:bottom w:color="262626"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262626" w:space="0" w:sz="8" w:themeColor="accent1" w:val="single"/>
          <w:left w:space="0" w:sz="0" w:val="nil"/>
          <w:bottom w:color="262626"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9c9c9" w:themeFill="accent1" w:themeFillTint="00003F" w:val="clear"/>
      </w:tcPr>
    </w:tblStylePr>
    <w:tblStylePr w:type="band1Horz">
      <w:tblPr/>
      <w:tcPr>
        <w:tcBorders>
          <w:left w:space="0" w:sz="0" w:val="nil"/>
          <w:right w:space="0" w:sz="0" w:val="nil"/>
          <w:insideH w:space="0" w:sz="0" w:val="nil"/>
          <w:insideV w:space="0" w:sz="0" w:val="nil"/>
        </w:tcBorders>
        <w:shd w:color="auto" w:fill="c9c9c9" w:themeFill="accent1" w:themeFillTint="00003F" w:val="clear"/>
      </w:tcPr>
    </w:tblStylePr>
  </w:style>
  <w:style w:type="table" w:styleId="LightShading-Accent2">
    <w:name w:val="Light Shading Accent 2"/>
    <w:basedOn w:val="TableNormal"/>
    <w:uiPriority w:val="60"/>
    <w:semiHidden w:val="1"/>
    <w:unhideWhenUsed w:val="1"/>
    <w:rsid w:val="00572222"/>
    <w:pPr>
      <w:spacing w:after="0" w:line="240" w:lineRule="auto"/>
    </w:pPr>
    <w:rPr>
      <w:color w:val="4b0505" w:themeColor="accent2" w:themeShade="0000BF"/>
    </w:rPr>
    <w:tblPr>
      <w:tblStyleRowBandSize w:val="1"/>
      <w:tblStyleColBandSize w:val="1"/>
      <w:tblBorders>
        <w:top w:color="650707" w:space="0" w:sz="8" w:themeColor="accent2" w:val="single"/>
        <w:bottom w:color="650707" w:space="0" w:sz="8" w:themeColor="accent2" w:val="single"/>
      </w:tblBorders>
    </w:tblPr>
    <w:tblStylePr w:type="firstRow">
      <w:pPr>
        <w:spacing w:after="0" w:before="0" w:line="240" w:lineRule="auto"/>
      </w:pPr>
      <w:rPr>
        <w:b w:val="1"/>
        <w:bCs w:val="1"/>
      </w:rPr>
      <w:tblPr/>
      <w:tcPr>
        <w:tcBorders>
          <w:top w:color="650707" w:space="0" w:sz="8" w:themeColor="accent2" w:val="single"/>
          <w:left w:space="0" w:sz="0" w:val="nil"/>
          <w:bottom w:color="650707"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650707" w:space="0" w:sz="8" w:themeColor="accent2" w:val="single"/>
          <w:left w:space="0" w:sz="0" w:val="nil"/>
          <w:bottom w:color="650707"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8a2a2" w:themeFill="accent2" w:themeFillTint="00003F" w:val="clear"/>
      </w:tcPr>
    </w:tblStylePr>
    <w:tblStylePr w:type="band1Horz">
      <w:tblPr/>
      <w:tcPr>
        <w:tcBorders>
          <w:left w:space="0" w:sz="0" w:val="nil"/>
          <w:right w:space="0" w:sz="0" w:val="nil"/>
          <w:insideH w:space="0" w:sz="0" w:val="nil"/>
          <w:insideV w:space="0" w:sz="0" w:val="nil"/>
        </w:tcBorders>
        <w:shd w:color="auto" w:fill="f8a2a2" w:themeFill="accent2" w:themeFillTint="00003F" w:val="clear"/>
      </w:tcPr>
    </w:tblStylePr>
  </w:style>
  <w:style w:type="table" w:styleId="LightShading-Accent3">
    <w:name w:val="Light Shading Accent 3"/>
    <w:basedOn w:val="TableNormal"/>
    <w:uiPriority w:val="60"/>
    <w:semiHidden w:val="1"/>
    <w:unhideWhenUsed w:val="1"/>
    <w:rsid w:val="00572222"/>
    <w:pPr>
      <w:spacing w:after="0" w:line="240" w:lineRule="auto"/>
    </w:pPr>
    <w:rPr>
      <w:color w:val="aaaaaa" w:themeColor="accent3" w:themeShade="0000BF"/>
    </w:rPr>
    <w:tblPr>
      <w:tblStyleRowBandSize w:val="1"/>
      <w:tblStyleColBandSize w:val="1"/>
      <w:tblBorders>
        <w:top w:color="e3e3e3" w:space="0" w:sz="8" w:themeColor="accent3" w:val="single"/>
        <w:bottom w:color="e3e3e3" w:space="0" w:sz="8" w:themeColor="accent3" w:val="single"/>
      </w:tblBorders>
    </w:tblPr>
    <w:tblStylePr w:type="firstRow">
      <w:pPr>
        <w:spacing w:after="0" w:before="0" w:line="240" w:lineRule="auto"/>
      </w:pPr>
      <w:rPr>
        <w:b w:val="1"/>
        <w:bCs w:val="1"/>
      </w:rPr>
      <w:tblPr/>
      <w:tcPr>
        <w:tcBorders>
          <w:top w:color="e3e3e3" w:space="0" w:sz="8" w:themeColor="accent3" w:val="single"/>
          <w:left w:space="0" w:sz="0" w:val="nil"/>
          <w:bottom w:color="e3e3e3"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e3e3e3" w:space="0" w:sz="8" w:themeColor="accent3" w:val="single"/>
          <w:left w:space="0" w:sz="0" w:val="nil"/>
          <w:bottom w:color="e3e3e3"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8f8f8" w:themeFill="accent3" w:themeFillTint="00003F" w:val="clear"/>
      </w:tcPr>
    </w:tblStylePr>
    <w:tblStylePr w:type="band1Horz">
      <w:tblPr/>
      <w:tcPr>
        <w:tcBorders>
          <w:left w:space="0" w:sz="0" w:val="nil"/>
          <w:right w:space="0" w:sz="0" w:val="nil"/>
          <w:insideH w:space="0" w:sz="0" w:val="nil"/>
          <w:insideV w:space="0" w:sz="0" w:val="nil"/>
        </w:tcBorders>
        <w:shd w:color="auto" w:fill="f8f8f8" w:themeFill="accent3" w:themeFillTint="00003F" w:val="clear"/>
      </w:tcPr>
    </w:tblStylePr>
  </w:style>
  <w:style w:type="table" w:styleId="LightShading-Accent4">
    <w:name w:val="Light Shading Accent 4"/>
    <w:basedOn w:val="TableNormal"/>
    <w:uiPriority w:val="60"/>
    <w:semiHidden w:val="1"/>
    <w:unhideWhenUsed w:val="1"/>
    <w:rsid w:val="00572222"/>
    <w:pPr>
      <w:spacing w:after="0" w:line="240" w:lineRule="auto"/>
    </w:pPr>
    <w:rPr>
      <w:color w:val="303030" w:themeColor="accent4" w:themeShade="0000BF"/>
    </w:rPr>
    <w:tblPr>
      <w:tblStyleRowBandSize w:val="1"/>
      <w:tblStyleColBandSize w:val="1"/>
      <w:tblBorders>
        <w:top w:color="414141" w:space="0" w:sz="8" w:themeColor="accent4" w:val="single"/>
        <w:bottom w:color="414141" w:space="0" w:sz="8" w:themeColor="accent4" w:val="single"/>
      </w:tblBorders>
    </w:tblPr>
    <w:tblStylePr w:type="firstRow">
      <w:pPr>
        <w:spacing w:after="0" w:before="0" w:line="240" w:lineRule="auto"/>
      </w:pPr>
      <w:rPr>
        <w:b w:val="1"/>
        <w:bCs w:val="1"/>
      </w:rPr>
      <w:tblPr/>
      <w:tcPr>
        <w:tcBorders>
          <w:top w:color="414141" w:space="0" w:sz="8" w:themeColor="accent4" w:val="single"/>
          <w:left w:space="0" w:sz="0" w:val="nil"/>
          <w:bottom w:color="414141"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414141" w:space="0" w:sz="8" w:themeColor="accent4" w:val="single"/>
          <w:left w:space="0" w:sz="0" w:val="nil"/>
          <w:bottom w:color="414141"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0d0d0" w:themeFill="accent4" w:themeFillTint="00003F" w:val="clear"/>
      </w:tcPr>
    </w:tblStylePr>
    <w:tblStylePr w:type="band1Horz">
      <w:tblPr/>
      <w:tcPr>
        <w:tcBorders>
          <w:left w:space="0" w:sz="0" w:val="nil"/>
          <w:right w:space="0" w:sz="0" w:val="nil"/>
          <w:insideH w:space="0" w:sz="0" w:val="nil"/>
          <w:insideV w:space="0" w:sz="0" w:val="nil"/>
        </w:tcBorders>
        <w:shd w:color="auto" w:fill="d0d0d0" w:themeFill="accent4" w:themeFillTint="00003F" w:val="clear"/>
      </w:tcPr>
    </w:tblStylePr>
  </w:style>
  <w:style w:type="table" w:styleId="LightShading-Accent5">
    <w:name w:val="Light Shading Accent 5"/>
    <w:basedOn w:val="TableNormal"/>
    <w:uiPriority w:val="60"/>
    <w:semiHidden w:val="1"/>
    <w:unhideWhenUsed w:val="1"/>
    <w:rsid w:val="00572222"/>
    <w:pPr>
      <w:spacing w:after="0" w:line="240" w:lineRule="auto"/>
    </w:pPr>
    <w:rPr>
      <w:color w:val="bd878c" w:themeColor="accent5" w:themeShade="0000BF"/>
    </w:rPr>
    <w:tblPr>
      <w:tblStyleRowBandSize w:val="1"/>
      <w:tblStyleColBandSize w:val="1"/>
      <w:tblBorders>
        <w:top w:color="e4ced0" w:space="0" w:sz="8" w:themeColor="accent5" w:val="single"/>
        <w:bottom w:color="e4ced0" w:space="0" w:sz="8" w:themeColor="accent5" w:val="single"/>
      </w:tblBorders>
    </w:tblPr>
    <w:tblStylePr w:type="firstRow">
      <w:pPr>
        <w:spacing w:after="0" w:before="0" w:line="240" w:lineRule="auto"/>
      </w:pPr>
      <w:rPr>
        <w:b w:val="1"/>
        <w:bCs w:val="1"/>
      </w:rPr>
      <w:tblPr/>
      <w:tcPr>
        <w:tcBorders>
          <w:top w:color="e4ced0" w:space="0" w:sz="8" w:themeColor="accent5" w:val="single"/>
          <w:left w:space="0" w:sz="0" w:val="nil"/>
          <w:bottom w:color="e4ced0"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e4ced0" w:space="0" w:sz="8" w:themeColor="accent5" w:val="single"/>
          <w:left w:space="0" w:sz="0" w:val="nil"/>
          <w:bottom w:color="e4ced0"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8f2f3" w:themeFill="accent5" w:themeFillTint="00003F" w:val="clear"/>
      </w:tcPr>
    </w:tblStylePr>
    <w:tblStylePr w:type="band1Horz">
      <w:tblPr/>
      <w:tcPr>
        <w:tcBorders>
          <w:left w:space="0" w:sz="0" w:val="nil"/>
          <w:right w:space="0" w:sz="0" w:val="nil"/>
          <w:insideH w:space="0" w:sz="0" w:val="nil"/>
          <w:insideV w:space="0" w:sz="0" w:val="nil"/>
        </w:tcBorders>
        <w:shd w:color="auto" w:fill="f8f2f3" w:themeFill="accent5" w:themeFillTint="00003F" w:val="clear"/>
      </w:tcPr>
    </w:tblStylePr>
  </w:style>
  <w:style w:type="table" w:styleId="LightShading-Accent6">
    <w:name w:val="Light Shading Accent 6"/>
    <w:basedOn w:val="TableNormal"/>
    <w:uiPriority w:val="60"/>
    <w:semiHidden w:val="1"/>
    <w:unhideWhenUsed w:val="1"/>
    <w:rsid w:val="00572222"/>
    <w:pPr>
      <w:spacing w:after="0" w:line="240" w:lineRule="auto"/>
    </w:pPr>
    <w:rPr>
      <w:color w:val="bfbfbf" w:themeColor="accent6" w:themeShade="0000BF"/>
    </w:rPr>
    <w:tblPr>
      <w:tblStyleRowBandSize w:val="1"/>
      <w:tblStyleColBandSize w:val="1"/>
      <w:tblBorders>
        <w:top w:color="ffffff" w:space="0" w:sz="8" w:themeColor="accent6" w:val="single"/>
        <w:bottom w:color="ffffff" w:space="0" w:sz="8" w:themeColor="accent6" w:val="single"/>
      </w:tblBorders>
    </w:tblPr>
    <w:tblStylePr w:type="firstRow">
      <w:pPr>
        <w:spacing w:after="0" w:before="0" w:line="240" w:lineRule="auto"/>
      </w:pPr>
      <w:rPr>
        <w:b w:val="1"/>
        <w:bCs w:val="1"/>
      </w:rPr>
      <w:tblPr/>
      <w:tcPr>
        <w:tcBorders>
          <w:top w:color="ffffff" w:space="0" w:sz="8" w:themeColor="accent6" w:val="single"/>
          <w:left w:space="0" w:sz="0" w:val="nil"/>
          <w:bottom w:color="ffffff"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fffff" w:space="0" w:sz="8" w:themeColor="accent6" w:val="single"/>
          <w:left w:space="0" w:sz="0" w:val="nil"/>
          <w:bottom w:color="ffffff"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fffff" w:themeFill="accent6" w:themeFillTint="00003F" w:val="clear"/>
      </w:tcPr>
    </w:tblStylePr>
    <w:tblStylePr w:type="band1Horz">
      <w:tblPr/>
      <w:tcPr>
        <w:tcBorders>
          <w:left w:space="0" w:sz="0" w:val="nil"/>
          <w:right w:space="0" w:sz="0" w:val="nil"/>
          <w:insideH w:space="0" w:sz="0" w:val="nil"/>
          <w:insideV w:space="0" w:sz="0" w:val="nil"/>
        </w:tcBorders>
        <w:shd w:color="auto" w:fill="ffffff" w:themeFill="accent6" w:themeFillTint="00003F" w:val="clear"/>
      </w:tcPr>
    </w:tblStylePr>
  </w:style>
  <w:style w:type="character" w:styleId="LineNumber">
    <w:name w:val="line number"/>
    <w:basedOn w:val="DefaultParagraphFont"/>
    <w:uiPriority w:val="99"/>
    <w:semiHidden w:val="1"/>
    <w:unhideWhenUsed w:val="1"/>
    <w:rsid w:val="00572222"/>
    <w:rPr>
      <w:sz w:val="22"/>
    </w:rPr>
  </w:style>
  <w:style w:type="paragraph" w:styleId="List">
    <w:name w:val="List"/>
    <w:basedOn w:val="Normal"/>
    <w:uiPriority w:val="99"/>
    <w:semiHidden w:val="1"/>
    <w:unhideWhenUsed w:val="1"/>
    <w:rsid w:val="00572222"/>
    <w:pPr>
      <w:ind w:left="360" w:hanging="360"/>
      <w:contextualSpacing w:val="1"/>
    </w:pPr>
  </w:style>
  <w:style w:type="paragraph" w:styleId="List2">
    <w:name w:val="List 2"/>
    <w:basedOn w:val="Normal"/>
    <w:uiPriority w:val="99"/>
    <w:semiHidden w:val="1"/>
    <w:unhideWhenUsed w:val="1"/>
    <w:rsid w:val="00572222"/>
    <w:pPr>
      <w:ind w:left="720" w:hanging="360"/>
      <w:contextualSpacing w:val="1"/>
    </w:pPr>
  </w:style>
  <w:style w:type="paragraph" w:styleId="List3">
    <w:name w:val="List 3"/>
    <w:basedOn w:val="Normal"/>
    <w:uiPriority w:val="99"/>
    <w:semiHidden w:val="1"/>
    <w:unhideWhenUsed w:val="1"/>
    <w:rsid w:val="00572222"/>
    <w:pPr>
      <w:ind w:left="1080" w:hanging="360"/>
      <w:contextualSpacing w:val="1"/>
    </w:pPr>
  </w:style>
  <w:style w:type="paragraph" w:styleId="List4">
    <w:name w:val="List 4"/>
    <w:basedOn w:val="Normal"/>
    <w:uiPriority w:val="99"/>
    <w:semiHidden w:val="1"/>
    <w:unhideWhenUsed w:val="1"/>
    <w:rsid w:val="00572222"/>
    <w:pPr>
      <w:ind w:left="1440" w:hanging="360"/>
      <w:contextualSpacing w:val="1"/>
    </w:pPr>
  </w:style>
  <w:style w:type="paragraph" w:styleId="List5">
    <w:name w:val="List 5"/>
    <w:basedOn w:val="Normal"/>
    <w:uiPriority w:val="99"/>
    <w:semiHidden w:val="1"/>
    <w:unhideWhenUsed w:val="1"/>
    <w:rsid w:val="00572222"/>
    <w:pPr>
      <w:ind w:left="1800" w:hanging="360"/>
      <w:contextualSpacing w:val="1"/>
    </w:pPr>
  </w:style>
  <w:style w:type="paragraph" w:styleId="ListBullet">
    <w:name w:val="List Bullet"/>
    <w:basedOn w:val="Normal"/>
    <w:uiPriority w:val="99"/>
    <w:semiHidden w:val="1"/>
    <w:unhideWhenUsed w:val="1"/>
    <w:rsid w:val="00572222"/>
    <w:pPr>
      <w:numPr>
        <w:numId w:val="1"/>
      </w:numPr>
      <w:contextualSpacing w:val="1"/>
    </w:pPr>
  </w:style>
  <w:style w:type="paragraph" w:styleId="ListBullet2">
    <w:name w:val="List Bullet 2"/>
    <w:basedOn w:val="Normal"/>
    <w:uiPriority w:val="99"/>
    <w:semiHidden w:val="1"/>
    <w:unhideWhenUsed w:val="1"/>
    <w:rsid w:val="00572222"/>
    <w:pPr>
      <w:numPr>
        <w:numId w:val="2"/>
      </w:numPr>
      <w:contextualSpacing w:val="1"/>
    </w:pPr>
  </w:style>
  <w:style w:type="paragraph" w:styleId="ListBullet3">
    <w:name w:val="List Bullet 3"/>
    <w:basedOn w:val="Normal"/>
    <w:uiPriority w:val="99"/>
    <w:semiHidden w:val="1"/>
    <w:unhideWhenUsed w:val="1"/>
    <w:rsid w:val="00572222"/>
    <w:pPr>
      <w:numPr>
        <w:numId w:val="3"/>
      </w:numPr>
      <w:contextualSpacing w:val="1"/>
    </w:pPr>
  </w:style>
  <w:style w:type="paragraph" w:styleId="ListBullet4">
    <w:name w:val="List Bullet 4"/>
    <w:basedOn w:val="Normal"/>
    <w:uiPriority w:val="99"/>
    <w:semiHidden w:val="1"/>
    <w:unhideWhenUsed w:val="1"/>
    <w:rsid w:val="00572222"/>
    <w:pPr>
      <w:numPr>
        <w:numId w:val="4"/>
      </w:numPr>
      <w:contextualSpacing w:val="1"/>
    </w:pPr>
  </w:style>
  <w:style w:type="paragraph" w:styleId="ListBullet5">
    <w:name w:val="List Bullet 5"/>
    <w:basedOn w:val="Normal"/>
    <w:uiPriority w:val="99"/>
    <w:semiHidden w:val="1"/>
    <w:unhideWhenUsed w:val="1"/>
    <w:rsid w:val="00572222"/>
    <w:pPr>
      <w:numPr>
        <w:numId w:val="5"/>
      </w:numPr>
      <w:contextualSpacing w:val="1"/>
    </w:pPr>
  </w:style>
  <w:style w:type="paragraph" w:styleId="ListContinue">
    <w:name w:val="List Continue"/>
    <w:basedOn w:val="Normal"/>
    <w:uiPriority w:val="99"/>
    <w:semiHidden w:val="1"/>
    <w:unhideWhenUsed w:val="1"/>
    <w:rsid w:val="00572222"/>
    <w:pPr>
      <w:spacing w:after="120"/>
      <w:ind w:left="360"/>
      <w:contextualSpacing w:val="1"/>
    </w:pPr>
  </w:style>
  <w:style w:type="paragraph" w:styleId="ListContinue2">
    <w:name w:val="List Continue 2"/>
    <w:basedOn w:val="Normal"/>
    <w:uiPriority w:val="99"/>
    <w:semiHidden w:val="1"/>
    <w:unhideWhenUsed w:val="1"/>
    <w:rsid w:val="00572222"/>
    <w:pPr>
      <w:spacing w:after="120"/>
      <w:ind w:left="720"/>
      <w:contextualSpacing w:val="1"/>
    </w:pPr>
  </w:style>
  <w:style w:type="paragraph" w:styleId="ListContinue3">
    <w:name w:val="List Continue 3"/>
    <w:basedOn w:val="Normal"/>
    <w:uiPriority w:val="99"/>
    <w:semiHidden w:val="1"/>
    <w:unhideWhenUsed w:val="1"/>
    <w:rsid w:val="00572222"/>
    <w:pPr>
      <w:spacing w:after="120"/>
      <w:ind w:left="1080"/>
      <w:contextualSpacing w:val="1"/>
    </w:pPr>
  </w:style>
  <w:style w:type="paragraph" w:styleId="ListContinue4">
    <w:name w:val="List Continue 4"/>
    <w:basedOn w:val="Normal"/>
    <w:uiPriority w:val="99"/>
    <w:semiHidden w:val="1"/>
    <w:unhideWhenUsed w:val="1"/>
    <w:rsid w:val="00572222"/>
    <w:pPr>
      <w:spacing w:after="120"/>
      <w:ind w:left="1440"/>
      <w:contextualSpacing w:val="1"/>
    </w:pPr>
  </w:style>
  <w:style w:type="paragraph" w:styleId="ListContinue5">
    <w:name w:val="List Continue 5"/>
    <w:basedOn w:val="Normal"/>
    <w:uiPriority w:val="99"/>
    <w:semiHidden w:val="1"/>
    <w:unhideWhenUsed w:val="1"/>
    <w:rsid w:val="00572222"/>
    <w:pPr>
      <w:spacing w:after="120"/>
      <w:ind w:left="1800"/>
      <w:contextualSpacing w:val="1"/>
    </w:pPr>
  </w:style>
  <w:style w:type="paragraph" w:styleId="ListNumber">
    <w:name w:val="List Number"/>
    <w:basedOn w:val="Normal"/>
    <w:uiPriority w:val="99"/>
    <w:semiHidden w:val="1"/>
    <w:unhideWhenUsed w:val="1"/>
    <w:rsid w:val="00572222"/>
    <w:pPr>
      <w:numPr>
        <w:numId w:val="6"/>
      </w:numPr>
      <w:contextualSpacing w:val="1"/>
    </w:pPr>
  </w:style>
  <w:style w:type="paragraph" w:styleId="ListNumber2">
    <w:name w:val="List Number 2"/>
    <w:basedOn w:val="Normal"/>
    <w:uiPriority w:val="99"/>
    <w:semiHidden w:val="1"/>
    <w:unhideWhenUsed w:val="1"/>
    <w:rsid w:val="00572222"/>
    <w:pPr>
      <w:numPr>
        <w:numId w:val="7"/>
      </w:numPr>
      <w:contextualSpacing w:val="1"/>
    </w:pPr>
  </w:style>
  <w:style w:type="paragraph" w:styleId="ListNumber3">
    <w:name w:val="List Number 3"/>
    <w:basedOn w:val="Normal"/>
    <w:uiPriority w:val="99"/>
    <w:semiHidden w:val="1"/>
    <w:unhideWhenUsed w:val="1"/>
    <w:rsid w:val="00572222"/>
    <w:pPr>
      <w:numPr>
        <w:numId w:val="8"/>
      </w:numPr>
      <w:contextualSpacing w:val="1"/>
    </w:pPr>
  </w:style>
  <w:style w:type="paragraph" w:styleId="ListNumber4">
    <w:name w:val="List Number 4"/>
    <w:basedOn w:val="Normal"/>
    <w:uiPriority w:val="99"/>
    <w:semiHidden w:val="1"/>
    <w:unhideWhenUsed w:val="1"/>
    <w:rsid w:val="00572222"/>
    <w:pPr>
      <w:numPr>
        <w:numId w:val="9"/>
      </w:numPr>
      <w:contextualSpacing w:val="1"/>
    </w:pPr>
  </w:style>
  <w:style w:type="paragraph" w:styleId="ListNumber5">
    <w:name w:val="List Number 5"/>
    <w:basedOn w:val="Normal"/>
    <w:uiPriority w:val="99"/>
    <w:semiHidden w:val="1"/>
    <w:unhideWhenUsed w:val="1"/>
    <w:rsid w:val="00572222"/>
    <w:pPr>
      <w:numPr>
        <w:numId w:val="10"/>
      </w:numPr>
      <w:contextualSpacing w:val="1"/>
    </w:pPr>
  </w:style>
  <w:style w:type="paragraph" w:styleId="ListParagraph">
    <w:name w:val="List Paragraph"/>
    <w:basedOn w:val="Normal"/>
    <w:uiPriority w:val="34"/>
    <w:qFormat w:val="1"/>
    <w:rsid w:val="00B4166C"/>
    <w:pPr>
      <w:ind w:left="720"/>
      <w:contextualSpacing w:val="1"/>
    </w:pPr>
  </w:style>
  <w:style w:type="table" w:styleId="ListTable1Light">
    <w:name w:val="List Table 1 Light"/>
    <w:basedOn w:val="TableNormal"/>
    <w:uiPriority w:val="46"/>
    <w:rsid w:val="00572222"/>
    <w:pPr>
      <w:spacing w:after="0" w:line="240" w:lineRule="auto"/>
    </w:pPr>
    <w:tblPr>
      <w:tblStyleRowBandSize w:val="1"/>
      <w:tblStyleColBandSize w:val="1"/>
    </w:tblPr>
    <w:tblStylePr w:type="firstRow">
      <w:rPr>
        <w:b w:val="1"/>
        <w:bCs w:val="1"/>
      </w:rPr>
      <w:tblPr/>
      <w:tcPr>
        <w:tcBorders>
          <w:bottom w:color="666666" w:space="0" w:sz="4" w:themeColor="text1" w:themeTint="000099" w:val="single"/>
        </w:tcBorders>
      </w:tcPr>
    </w:tblStylePr>
    <w:tblStylePr w:type="lastRow">
      <w:rPr>
        <w:b w:val="1"/>
        <w:bCs w:val="1"/>
      </w:rPr>
      <w:tblPr/>
      <w:tcPr>
        <w:tcBorders>
          <w:top w:color="666666" w:space="0" w:sz="4" w:themeColor="text1" w:themeTint="000099" w:val="sing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1Light-Accent1">
    <w:name w:val="List Table 1 Light Accent 1"/>
    <w:basedOn w:val="TableNormal"/>
    <w:uiPriority w:val="46"/>
    <w:rsid w:val="00572222"/>
    <w:pPr>
      <w:spacing w:after="0" w:line="240" w:lineRule="auto"/>
    </w:pPr>
    <w:tblPr>
      <w:tblStyleRowBandSize w:val="1"/>
      <w:tblStyleColBandSize w:val="1"/>
    </w:tblPr>
    <w:tblStylePr w:type="firstRow">
      <w:rPr>
        <w:b w:val="1"/>
        <w:bCs w:val="1"/>
      </w:rPr>
      <w:tblPr/>
      <w:tcPr>
        <w:tcBorders>
          <w:bottom w:color="7c7c7c" w:space="0" w:sz="4" w:themeColor="accent1" w:themeTint="000099" w:val="single"/>
        </w:tcBorders>
      </w:tcPr>
    </w:tblStylePr>
    <w:tblStylePr w:type="lastRow">
      <w:rPr>
        <w:b w:val="1"/>
        <w:bCs w:val="1"/>
      </w:rPr>
      <w:tblPr/>
      <w:tcPr>
        <w:tcBorders>
          <w:top w:color="7c7c7c" w:space="0" w:sz="4" w:themeColor="accent1" w:themeTint="000099" w:val="single"/>
        </w:tcBorders>
      </w:tcPr>
    </w:tblStylePr>
    <w:tblStylePr w:type="firstCol">
      <w:rPr>
        <w:b w:val="1"/>
        <w:bCs w:val="1"/>
      </w:rPr>
    </w:tblStylePr>
    <w:tblStylePr w:type="lastCol">
      <w:rPr>
        <w:b w:val="1"/>
        <w:bCs w:val="1"/>
      </w:rPr>
    </w:tblStylePr>
    <w:tblStylePr w:type="band1Vert">
      <w:tblPr/>
      <w:tcPr>
        <w:shd w:color="auto" w:fill="d3d3d3" w:themeFill="accent1" w:themeFillTint="000033" w:val="clear"/>
      </w:tcPr>
    </w:tblStylePr>
    <w:tblStylePr w:type="band1Horz">
      <w:tblPr/>
      <w:tcPr>
        <w:shd w:color="auto" w:fill="d3d3d3" w:themeFill="accent1" w:themeFillTint="000033" w:val="clear"/>
      </w:tcPr>
    </w:tblStylePr>
  </w:style>
  <w:style w:type="table" w:styleId="ListTable1Light-Accent2">
    <w:name w:val="List Table 1 Light Accent 2"/>
    <w:basedOn w:val="TableNormal"/>
    <w:uiPriority w:val="46"/>
    <w:rsid w:val="00572222"/>
    <w:pPr>
      <w:spacing w:after="0" w:line="240" w:lineRule="auto"/>
    </w:pPr>
    <w:tblPr>
      <w:tblStyleRowBandSize w:val="1"/>
      <w:tblStyleColBandSize w:val="1"/>
    </w:tblPr>
    <w:tblStylePr w:type="firstRow">
      <w:rPr>
        <w:b w:val="1"/>
        <w:bCs w:val="1"/>
      </w:rPr>
      <w:tblPr/>
      <w:tcPr>
        <w:tcBorders>
          <w:bottom w:color="ef1d1d" w:space="0" w:sz="4" w:themeColor="accent2" w:themeTint="000099" w:val="single"/>
        </w:tcBorders>
      </w:tcPr>
    </w:tblStylePr>
    <w:tblStylePr w:type="lastRow">
      <w:rPr>
        <w:b w:val="1"/>
        <w:bCs w:val="1"/>
      </w:rPr>
      <w:tblPr/>
      <w:tcPr>
        <w:tcBorders>
          <w:top w:color="ef1d1d" w:space="0" w:sz="4" w:themeColor="accent2" w:themeTint="000099" w:val="single"/>
        </w:tcBorders>
      </w:tcPr>
    </w:tblStylePr>
    <w:tblStylePr w:type="firstCol">
      <w:rPr>
        <w:b w:val="1"/>
        <w:bCs w:val="1"/>
      </w:rPr>
    </w:tblStylePr>
    <w:tblStylePr w:type="lastCol">
      <w:rPr>
        <w:b w:val="1"/>
        <w:bCs w:val="1"/>
      </w:rPr>
    </w:tblStylePr>
    <w:tblStylePr w:type="band1Vert">
      <w:tblPr/>
      <w:tcPr>
        <w:shd w:color="auto" w:fill="f9b3b3" w:themeFill="accent2" w:themeFillTint="000033" w:val="clear"/>
      </w:tcPr>
    </w:tblStylePr>
    <w:tblStylePr w:type="band1Horz">
      <w:tblPr/>
      <w:tcPr>
        <w:shd w:color="auto" w:fill="f9b3b3" w:themeFill="accent2" w:themeFillTint="000033" w:val="clear"/>
      </w:tcPr>
    </w:tblStylePr>
  </w:style>
  <w:style w:type="table" w:styleId="ListTable1Light-Accent3">
    <w:name w:val="List Table 1 Light Accent 3"/>
    <w:basedOn w:val="TableNormal"/>
    <w:uiPriority w:val="46"/>
    <w:rsid w:val="00572222"/>
    <w:pPr>
      <w:spacing w:after="0" w:line="240" w:lineRule="auto"/>
    </w:pPr>
    <w:tblPr>
      <w:tblStyleRowBandSize w:val="1"/>
      <w:tblStyleColBandSize w:val="1"/>
    </w:tblPr>
    <w:tblStylePr w:type="firstRow">
      <w:rPr>
        <w:b w:val="1"/>
        <w:bCs w:val="1"/>
      </w:rPr>
      <w:tblPr/>
      <w:tcPr>
        <w:tcBorders>
          <w:bottom w:color="eeeeee" w:space="0" w:sz="4" w:themeColor="accent3" w:themeTint="000099" w:val="single"/>
        </w:tcBorders>
      </w:tcPr>
    </w:tblStylePr>
    <w:tblStylePr w:type="lastRow">
      <w:rPr>
        <w:b w:val="1"/>
        <w:bCs w:val="1"/>
      </w:rPr>
      <w:tblPr/>
      <w:tcPr>
        <w:tcBorders>
          <w:top w:color="eeeeee" w:space="0" w:sz="4" w:themeColor="accent3" w:themeTint="000099" w:val="single"/>
        </w:tcBorders>
      </w:tcPr>
    </w:tblStylePr>
    <w:tblStylePr w:type="firstCol">
      <w:rPr>
        <w:b w:val="1"/>
        <w:bCs w:val="1"/>
      </w:rPr>
    </w:tblStylePr>
    <w:tblStylePr w:type="lastCol">
      <w:rPr>
        <w:b w:val="1"/>
        <w:bCs w:val="1"/>
      </w:rPr>
    </w:tblStylePr>
    <w:tblStylePr w:type="band1Vert">
      <w:tblPr/>
      <w:tcPr>
        <w:shd w:color="auto" w:fill="f9f9f9" w:themeFill="accent3" w:themeFillTint="000033" w:val="clear"/>
      </w:tcPr>
    </w:tblStylePr>
    <w:tblStylePr w:type="band1Horz">
      <w:tblPr/>
      <w:tcPr>
        <w:shd w:color="auto" w:fill="f9f9f9" w:themeFill="accent3" w:themeFillTint="000033" w:val="clear"/>
      </w:tcPr>
    </w:tblStylePr>
  </w:style>
  <w:style w:type="table" w:styleId="ListTable1Light-Accent4">
    <w:name w:val="List Table 1 Light Accent 4"/>
    <w:basedOn w:val="TableNormal"/>
    <w:uiPriority w:val="46"/>
    <w:rsid w:val="00572222"/>
    <w:pPr>
      <w:spacing w:after="0" w:line="240" w:lineRule="auto"/>
    </w:pPr>
    <w:tblPr>
      <w:tblStyleRowBandSize w:val="1"/>
      <w:tblStyleColBandSize w:val="1"/>
    </w:tblPr>
    <w:tblStylePr w:type="firstRow">
      <w:rPr>
        <w:b w:val="1"/>
        <w:bCs w:val="1"/>
      </w:rPr>
      <w:tblPr/>
      <w:tcPr>
        <w:tcBorders>
          <w:bottom w:color="8d8d8d" w:space="0" w:sz="4" w:themeColor="accent4" w:themeTint="000099" w:val="single"/>
        </w:tcBorders>
      </w:tcPr>
    </w:tblStylePr>
    <w:tblStylePr w:type="lastRow">
      <w:rPr>
        <w:b w:val="1"/>
        <w:bCs w:val="1"/>
      </w:rPr>
      <w:tblPr/>
      <w:tcPr>
        <w:tcBorders>
          <w:top w:color="8d8d8d" w:space="0" w:sz="4" w:themeColor="accent4" w:themeTint="000099" w:val="single"/>
        </w:tcBorders>
      </w:tcPr>
    </w:tblStylePr>
    <w:tblStylePr w:type="firstCol">
      <w:rPr>
        <w:b w:val="1"/>
        <w:bCs w:val="1"/>
      </w:rPr>
    </w:tblStylePr>
    <w:tblStylePr w:type="lastCol">
      <w:rPr>
        <w:b w:val="1"/>
        <w:bCs w:val="1"/>
      </w:rPr>
    </w:tblStylePr>
    <w:tblStylePr w:type="band1Vert">
      <w:tblPr/>
      <w:tcPr>
        <w:shd w:color="auto" w:fill="d9d9d9" w:themeFill="accent4" w:themeFillTint="000033" w:val="clear"/>
      </w:tcPr>
    </w:tblStylePr>
    <w:tblStylePr w:type="band1Horz">
      <w:tblPr/>
      <w:tcPr>
        <w:shd w:color="auto" w:fill="d9d9d9" w:themeFill="accent4" w:themeFillTint="000033" w:val="clear"/>
      </w:tcPr>
    </w:tblStylePr>
  </w:style>
  <w:style w:type="table" w:styleId="ListTable1Light-Accent5">
    <w:name w:val="List Table 1 Light Accent 5"/>
    <w:basedOn w:val="TableNormal"/>
    <w:uiPriority w:val="46"/>
    <w:rsid w:val="00572222"/>
    <w:pPr>
      <w:spacing w:after="0" w:line="240" w:lineRule="auto"/>
    </w:pPr>
    <w:tblPr>
      <w:tblStyleRowBandSize w:val="1"/>
      <w:tblStyleColBandSize w:val="1"/>
    </w:tblPr>
    <w:tblStylePr w:type="firstRow">
      <w:rPr>
        <w:b w:val="1"/>
        <w:bCs w:val="1"/>
      </w:rPr>
      <w:tblPr/>
      <w:tcPr>
        <w:tcBorders>
          <w:bottom w:color="eee1e2" w:space="0" w:sz="4" w:themeColor="accent5" w:themeTint="000099" w:val="single"/>
        </w:tcBorders>
      </w:tcPr>
    </w:tblStylePr>
    <w:tblStylePr w:type="lastRow">
      <w:rPr>
        <w:b w:val="1"/>
        <w:bCs w:val="1"/>
      </w:rPr>
      <w:tblPr/>
      <w:tcPr>
        <w:tcBorders>
          <w:top w:color="eee1e2" w:space="0" w:sz="4" w:themeColor="accent5" w:themeTint="000099" w:val="single"/>
        </w:tcBorders>
      </w:tcPr>
    </w:tblStylePr>
    <w:tblStylePr w:type="firstCol">
      <w:rPr>
        <w:b w:val="1"/>
        <w:bCs w:val="1"/>
      </w:rPr>
    </w:tblStylePr>
    <w:tblStylePr w:type="lastCol">
      <w:rPr>
        <w:b w:val="1"/>
        <w:bCs w:val="1"/>
      </w:rPr>
    </w:tblStylePr>
    <w:tblStylePr w:type="band1Vert">
      <w:tblPr/>
      <w:tcPr>
        <w:shd w:color="auto" w:fill="f9f5f5" w:themeFill="accent5" w:themeFillTint="000033" w:val="clear"/>
      </w:tcPr>
    </w:tblStylePr>
    <w:tblStylePr w:type="band1Horz">
      <w:tblPr/>
      <w:tcPr>
        <w:shd w:color="auto" w:fill="f9f5f5" w:themeFill="accent5" w:themeFillTint="000033" w:val="clear"/>
      </w:tcPr>
    </w:tblStylePr>
  </w:style>
  <w:style w:type="table" w:styleId="ListTable1Light-Accent6">
    <w:name w:val="List Table 1 Light Accent 6"/>
    <w:basedOn w:val="TableNormal"/>
    <w:uiPriority w:val="46"/>
    <w:rsid w:val="00572222"/>
    <w:pPr>
      <w:spacing w:after="0" w:line="240" w:lineRule="auto"/>
    </w:pPr>
    <w:tblPr>
      <w:tblStyleRowBandSize w:val="1"/>
      <w:tblStyleColBandSize w:val="1"/>
    </w:tblPr>
    <w:tblStylePr w:type="firstRow">
      <w:rPr>
        <w:b w:val="1"/>
        <w:bCs w:val="1"/>
      </w:rPr>
      <w:tblPr/>
      <w:tcPr>
        <w:tcBorders>
          <w:bottom w:color="ffffff" w:space="0" w:sz="4" w:themeColor="accent6" w:themeTint="000099" w:val="single"/>
        </w:tcBorders>
      </w:tcPr>
    </w:tblStylePr>
    <w:tblStylePr w:type="lastRow">
      <w:rPr>
        <w:b w:val="1"/>
        <w:bCs w:val="1"/>
      </w:rPr>
      <w:tblPr/>
      <w:tcPr>
        <w:tcBorders>
          <w:top w:color="ffffff" w:space="0" w:sz="4" w:themeColor="accent6" w:themeTint="000099" w:val="single"/>
        </w:tcBorders>
      </w:tcPr>
    </w:tblStylePr>
    <w:tblStylePr w:type="firstCol">
      <w:rPr>
        <w:b w:val="1"/>
        <w:bCs w:val="1"/>
      </w:rPr>
    </w:tblStylePr>
    <w:tblStylePr w:type="lastCol">
      <w:rPr>
        <w:b w:val="1"/>
        <w:bCs w:val="1"/>
      </w:rPr>
    </w:tblStylePr>
    <w:tblStylePr w:type="band1Vert">
      <w:tblPr/>
      <w:tcPr>
        <w:shd w:color="auto" w:fill="ffffff" w:themeFill="accent6" w:themeFillTint="000033" w:val="clear"/>
      </w:tcPr>
    </w:tblStylePr>
    <w:tblStylePr w:type="band1Horz">
      <w:tblPr/>
      <w:tcPr>
        <w:shd w:color="auto" w:fill="ffffff" w:themeFill="accent6" w:themeFillTint="000033" w:val="clear"/>
      </w:tcPr>
    </w:tblStylePr>
  </w:style>
  <w:style w:type="table" w:styleId="ListTable2">
    <w:name w:val="List Table 2"/>
    <w:basedOn w:val="TableNormal"/>
    <w:uiPriority w:val="47"/>
    <w:rsid w:val="00572222"/>
    <w:pPr>
      <w:spacing w:after="0" w:line="240" w:lineRule="auto"/>
    </w:pPr>
    <w:tblPr>
      <w:tblStyleRowBandSize w:val="1"/>
      <w:tblStyleColBandSize w:val="1"/>
      <w:tblBorders>
        <w:top w:color="666666" w:space="0" w:sz="4" w:themeColor="text1" w:themeTint="000099" w:val="single"/>
        <w:bottom w:color="666666" w:space="0" w:sz="4" w:themeColor="text1" w:themeTint="000099" w:val="single"/>
        <w:insideH w:color="666666" w:space="0" w:sz="4" w:themeColor="tex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2-Accent1">
    <w:name w:val="List Table 2 Accent 1"/>
    <w:basedOn w:val="TableNormal"/>
    <w:uiPriority w:val="47"/>
    <w:rsid w:val="00572222"/>
    <w:pPr>
      <w:spacing w:after="0" w:line="240" w:lineRule="auto"/>
    </w:pPr>
    <w:tblPr>
      <w:tblStyleRowBandSize w:val="1"/>
      <w:tblStyleColBandSize w:val="1"/>
      <w:tblBorders>
        <w:top w:color="7c7c7c" w:space="0" w:sz="4" w:themeColor="accent1" w:themeTint="000099" w:val="single"/>
        <w:bottom w:color="7c7c7c" w:space="0" w:sz="4" w:themeColor="accent1" w:themeTint="000099" w:val="single"/>
        <w:insideH w:color="7c7c7c" w:space="0" w:sz="4" w:themeColor="accen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3d3d3" w:themeFill="accent1" w:themeFillTint="000033" w:val="clear"/>
      </w:tcPr>
    </w:tblStylePr>
    <w:tblStylePr w:type="band1Horz">
      <w:tblPr/>
      <w:tcPr>
        <w:shd w:color="auto" w:fill="d3d3d3" w:themeFill="accent1" w:themeFillTint="000033" w:val="clear"/>
      </w:tcPr>
    </w:tblStylePr>
  </w:style>
  <w:style w:type="table" w:styleId="ListTable2-Accent2">
    <w:name w:val="List Table 2 Accent 2"/>
    <w:basedOn w:val="TableNormal"/>
    <w:uiPriority w:val="47"/>
    <w:rsid w:val="00572222"/>
    <w:pPr>
      <w:spacing w:after="0" w:line="240" w:lineRule="auto"/>
    </w:pPr>
    <w:tblPr>
      <w:tblStyleRowBandSize w:val="1"/>
      <w:tblStyleColBandSize w:val="1"/>
      <w:tblBorders>
        <w:top w:color="ef1d1d" w:space="0" w:sz="4" w:themeColor="accent2" w:themeTint="000099" w:val="single"/>
        <w:bottom w:color="ef1d1d" w:space="0" w:sz="4" w:themeColor="accent2" w:themeTint="000099" w:val="single"/>
        <w:insideH w:color="ef1d1d" w:space="0" w:sz="4" w:themeColor="accent2"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9b3b3" w:themeFill="accent2" w:themeFillTint="000033" w:val="clear"/>
      </w:tcPr>
    </w:tblStylePr>
    <w:tblStylePr w:type="band1Horz">
      <w:tblPr/>
      <w:tcPr>
        <w:shd w:color="auto" w:fill="f9b3b3" w:themeFill="accent2" w:themeFillTint="000033" w:val="clear"/>
      </w:tcPr>
    </w:tblStylePr>
  </w:style>
  <w:style w:type="table" w:styleId="ListTable2-Accent3">
    <w:name w:val="List Table 2 Accent 3"/>
    <w:basedOn w:val="TableNormal"/>
    <w:uiPriority w:val="47"/>
    <w:rsid w:val="00572222"/>
    <w:pPr>
      <w:spacing w:after="0" w:line="240" w:lineRule="auto"/>
    </w:pPr>
    <w:tblPr>
      <w:tblStyleRowBandSize w:val="1"/>
      <w:tblStyleColBandSize w:val="1"/>
      <w:tblBorders>
        <w:top w:color="eeeeee" w:space="0" w:sz="4" w:themeColor="accent3" w:themeTint="000099" w:val="single"/>
        <w:bottom w:color="eeeeee" w:space="0" w:sz="4" w:themeColor="accent3" w:themeTint="000099" w:val="single"/>
        <w:insideH w:color="eeeeee" w:space="0" w:sz="4" w:themeColor="accent3"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9f9f9" w:themeFill="accent3" w:themeFillTint="000033" w:val="clear"/>
      </w:tcPr>
    </w:tblStylePr>
    <w:tblStylePr w:type="band1Horz">
      <w:tblPr/>
      <w:tcPr>
        <w:shd w:color="auto" w:fill="f9f9f9" w:themeFill="accent3" w:themeFillTint="000033" w:val="clear"/>
      </w:tcPr>
    </w:tblStylePr>
  </w:style>
  <w:style w:type="table" w:styleId="ListTable2-Accent4">
    <w:name w:val="List Table 2 Accent 4"/>
    <w:basedOn w:val="TableNormal"/>
    <w:uiPriority w:val="47"/>
    <w:rsid w:val="00572222"/>
    <w:pPr>
      <w:spacing w:after="0" w:line="240" w:lineRule="auto"/>
    </w:pPr>
    <w:tblPr>
      <w:tblStyleRowBandSize w:val="1"/>
      <w:tblStyleColBandSize w:val="1"/>
      <w:tblBorders>
        <w:top w:color="8d8d8d" w:space="0" w:sz="4" w:themeColor="accent4" w:themeTint="000099" w:val="single"/>
        <w:bottom w:color="8d8d8d" w:space="0" w:sz="4" w:themeColor="accent4" w:themeTint="000099" w:val="single"/>
        <w:insideH w:color="8d8d8d" w:space="0" w:sz="4" w:themeColor="accent4"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d9d9" w:themeFill="accent4" w:themeFillTint="000033" w:val="clear"/>
      </w:tcPr>
    </w:tblStylePr>
    <w:tblStylePr w:type="band1Horz">
      <w:tblPr/>
      <w:tcPr>
        <w:shd w:color="auto" w:fill="d9d9d9" w:themeFill="accent4" w:themeFillTint="000033" w:val="clear"/>
      </w:tcPr>
    </w:tblStylePr>
  </w:style>
  <w:style w:type="table" w:styleId="ListTable2-Accent5">
    <w:name w:val="List Table 2 Accent 5"/>
    <w:basedOn w:val="TableNormal"/>
    <w:uiPriority w:val="47"/>
    <w:rsid w:val="00572222"/>
    <w:pPr>
      <w:spacing w:after="0" w:line="240" w:lineRule="auto"/>
    </w:pPr>
    <w:tblPr>
      <w:tblStyleRowBandSize w:val="1"/>
      <w:tblStyleColBandSize w:val="1"/>
      <w:tblBorders>
        <w:top w:color="eee1e2" w:space="0" w:sz="4" w:themeColor="accent5" w:themeTint="000099" w:val="single"/>
        <w:bottom w:color="eee1e2" w:space="0" w:sz="4" w:themeColor="accent5" w:themeTint="000099" w:val="single"/>
        <w:insideH w:color="eee1e2"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9f5f5" w:themeFill="accent5" w:themeFillTint="000033" w:val="clear"/>
      </w:tcPr>
    </w:tblStylePr>
    <w:tblStylePr w:type="band1Horz">
      <w:tblPr/>
      <w:tcPr>
        <w:shd w:color="auto" w:fill="f9f5f5" w:themeFill="accent5" w:themeFillTint="000033" w:val="clear"/>
      </w:tcPr>
    </w:tblStylePr>
  </w:style>
  <w:style w:type="table" w:styleId="ListTable2-Accent6">
    <w:name w:val="List Table 2 Accent 6"/>
    <w:basedOn w:val="TableNormal"/>
    <w:uiPriority w:val="47"/>
    <w:rsid w:val="00572222"/>
    <w:pPr>
      <w:spacing w:after="0" w:line="240" w:lineRule="auto"/>
    </w:pPr>
    <w:tblPr>
      <w:tblStyleRowBandSize w:val="1"/>
      <w:tblStyleColBandSize w:val="1"/>
      <w:tblBorders>
        <w:top w:color="ffffff" w:space="0" w:sz="4" w:themeColor="accent6" w:themeTint="000099" w:val="single"/>
        <w:bottom w:color="ffffff" w:space="0" w:sz="4" w:themeColor="accent6" w:themeTint="000099" w:val="single"/>
        <w:insideH w:color="ffffff" w:space="0" w:sz="4" w:themeColor="accent6"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fffff" w:themeFill="accent6" w:themeFillTint="000033" w:val="clear"/>
      </w:tcPr>
    </w:tblStylePr>
    <w:tblStylePr w:type="band1Horz">
      <w:tblPr/>
      <w:tcPr>
        <w:shd w:color="auto" w:fill="ffffff" w:themeFill="accent6" w:themeFillTint="000033" w:val="clear"/>
      </w:tcPr>
    </w:tblStylePr>
  </w:style>
  <w:style w:type="table" w:styleId="ListTable3">
    <w:name w:val="List Table 3"/>
    <w:basedOn w:val="TableNormal"/>
    <w:uiPriority w:val="48"/>
    <w:rsid w:val="00572222"/>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val="1"/>
        <w:bCs w:val="1"/>
        <w:color w:val="ffffff" w:themeColor="background1"/>
      </w:rPr>
      <w:tblPr/>
      <w:tcPr>
        <w:shd w:color="auto" w:fill="000000" w:themeFill="text1" w:val="clear"/>
      </w:tcPr>
    </w:tblStylePr>
    <w:tblStylePr w:type="lastRow">
      <w:rPr>
        <w:b w:val="1"/>
        <w:bCs w:val="1"/>
      </w:rPr>
      <w:tblPr/>
      <w:tcPr>
        <w:tcBorders>
          <w:top w:color="000000" w:space="0" w:sz="4" w:themeColor="tex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themeColor="text1" w:val="double"/>
          <w:left w:space="0" w:sz="0" w:val="nil"/>
        </w:tcBorders>
      </w:tcPr>
    </w:tblStylePr>
    <w:tblStylePr w:type="swCell">
      <w:tblPr/>
      <w:tcPr>
        <w:tcBorders>
          <w:top w:color="000000" w:space="0" w:sz="4" w:themeColor="text1" w:val="double"/>
          <w:right w:space="0" w:sz="0" w:val="nil"/>
        </w:tcBorders>
      </w:tcPr>
    </w:tblStylePr>
  </w:style>
  <w:style w:type="table" w:styleId="ListTable3-Accent1">
    <w:name w:val="List Table 3 Accent 1"/>
    <w:basedOn w:val="TableNormal"/>
    <w:uiPriority w:val="48"/>
    <w:rsid w:val="00572222"/>
    <w:pPr>
      <w:spacing w:after="0" w:line="240" w:lineRule="auto"/>
    </w:pPr>
    <w:tblPr>
      <w:tblStyleRowBandSize w:val="1"/>
      <w:tblStyleColBandSize w:val="1"/>
      <w:tblBorders>
        <w:top w:color="262626" w:space="0" w:sz="4" w:themeColor="accent1" w:val="single"/>
        <w:left w:color="262626" w:space="0" w:sz="4" w:themeColor="accent1" w:val="single"/>
        <w:bottom w:color="262626" w:space="0" w:sz="4" w:themeColor="accent1" w:val="single"/>
        <w:right w:color="262626" w:space="0" w:sz="4" w:themeColor="accent1" w:val="single"/>
      </w:tblBorders>
    </w:tblPr>
    <w:tblStylePr w:type="firstRow">
      <w:rPr>
        <w:b w:val="1"/>
        <w:bCs w:val="1"/>
        <w:color w:val="ffffff" w:themeColor="background1"/>
      </w:rPr>
      <w:tblPr/>
      <w:tcPr>
        <w:shd w:color="auto" w:fill="262626" w:themeFill="accent1" w:val="clear"/>
      </w:tcPr>
    </w:tblStylePr>
    <w:tblStylePr w:type="lastRow">
      <w:rPr>
        <w:b w:val="1"/>
        <w:bCs w:val="1"/>
      </w:rPr>
      <w:tblPr/>
      <w:tcPr>
        <w:tcBorders>
          <w:top w:color="262626"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262626" w:space="0" w:sz="4" w:themeColor="accent1" w:val="single"/>
          <w:right w:color="262626" w:space="0" w:sz="4" w:themeColor="accent1" w:val="single"/>
        </w:tcBorders>
      </w:tcPr>
    </w:tblStylePr>
    <w:tblStylePr w:type="band1Horz">
      <w:tblPr/>
      <w:tcPr>
        <w:tcBorders>
          <w:top w:color="262626" w:space="0" w:sz="4" w:themeColor="accent1" w:val="single"/>
          <w:bottom w:color="262626"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262626" w:space="0" w:sz="4" w:themeColor="accent1" w:val="double"/>
          <w:left w:space="0" w:sz="0" w:val="nil"/>
        </w:tcBorders>
      </w:tcPr>
    </w:tblStylePr>
    <w:tblStylePr w:type="swCell">
      <w:tblPr/>
      <w:tcPr>
        <w:tcBorders>
          <w:top w:color="262626" w:space="0" w:sz="4" w:themeColor="accent1" w:val="double"/>
          <w:right w:space="0" w:sz="0" w:val="nil"/>
        </w:tcBorders>
      </w:tcPr>
    </w:tblStylePr>
  </w:style>
  <w:style w:type="table" w:styleId="ListTable3-Accent2">
    <w:name w:val="List Table 3 Accent 2"/>
    <w:basedOn w:val="TableNormal"/>
    <w:uiPriority w:val="48"/>
    <w:rsid w:val="00572222"/>
    <w:pPr>
      <w:spacing w:after="0" w:line="240" w:lineRule="auto"/>
    </w:pPr>
    <w:tblPr>
      <w:tblStyleRowBandSize w:val="1"/>
      <w:tblStyleColBandSize w:val="1"/>
      <w:tblBorders>
        <w:top w:color="650707" w:space="0" w:sz="4" w:themeColor="accent2" w:val="single"/>
        <w:left w:color="650707" w:space="0" w:sz="4" w:themeColor="accent2" w:val="single"/>
        <w:bottom w:color="650707" w:space="0" w:sz="4" w:themeColor="accent2" w:val="single"/>
        <w:right w:color="650707" w:space="0" w:sz="4" w:themeColor="accent2" w:val="single"/>
      </w:tblBorders>
    </w:tblPr>
    <w:tblStylePr w:type="firstRow">
      <w:rPr>
        <w:b w:val="1"/>
        <w:bCs w:val="1"/>
        <w:color w:val="ffffff" w:themeColor="background1"/>
      </w:rPr>
      <w:tblPr/>
      <w:tcPr>
        <w:shd w:color="auto" w:fill="650707" w:themeFill="accent2" w:val="clear"/>
      </w:tcPr>
    </w:tblStylePr>
    <w:tblStylePr w:type="lastRow">
      <w:rPr>
        <w:b w:val="1"/>
        <w:bCs w:val="1"/>
      </w:rPr>
      <w:tblPr/>
      <w:tcPr>
        <w:tcBorders>
          <w:top w:color="650707" w:space="0" w:sz="4" w:themeColor="accent2"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650707" w:space="0" w:sz="4" w:themeColor="accent2" w:val="single"/>
          <w:right w:color="650707" w:space="0" w:sz="4" w:themeColor="accent2" w:val="single"/>
        </w:tcBorders>
      </w:tcPr>
    </w:tblStylePr>
    <w:tblStylePr w:type="band1Horz">
      <w:tblPr/>
      <w:tcPr>
        <w:tcBorders>
          <w:top w:color="650707" w:space="0" w:sz="4" w:themeColor="accent2" w:val="single"/>
          <w:bottom w:color="650707" w:space="0" w:sz="4" w:themeColor="accent2"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650707" w:space="0" w:sz="4" w:themeColor="accent2" w:val="double"/>
          <w:left w:space="0" w:sz="0" w:val="nil"/>
        </w:tcBorders>
      </w:tcPr>
    </w:tblStylePr>
    <w:tblStylePr w:type="swCell">
      <w:tblPr/>
      <w:tcPr>
        <w:tcBorders>
          <w:top w:color="650707" w:space="0" w:sz="4" w:themeColor="accent2" w:val="double"/>
          <w:right w:space="0" w:sz="0" w:val="nil"/>
        </w:tcBorders>
      </w:tcPr>
    </w:tblStylePr>
  </w:style>
  <w:style w:type="table" w:styleId="ListTable3-Accent3">
    <w:name w:val="List Table 3 Accent 3"/>
    <w:basedOn w:val="TableNormal"/>
    <w:uiPriority w:val="48"/>
    <w:rsid w:val="00572222"/>
    <w:pPr>
      <w:spacing w:after="0" w:line="240" w:lineRule="auto"/>
    </w:pPr>
    <w:tblPr>
      <w:tblStyleRowBandSize w:val="1"/>
      <w:tblStyleColBandSize w:val="1"/>
      <w:tblBorders>
        <w:top w:color="e3e3e3" w:space="0" w:sz="4" w:themeColor="accent3" w:val="single"/>
        <w:left w:color="e3e3e3" w:space="0" w:sz="4" w:themeColor="accent3" w:val="single"/>
        <w:bottom w:color="e3e3e3" w:space="0" w:sz="4" w:themeColor="accent3" w:val="single"/>
        <w:right w:color="e3e3e3" w:space="0" w:sz="4" w:themeColor="accent3" w:val="single"/>
      </w:tblBorders>
    </w:tblPr>
    <w:tblStylePr w:type="firstRow">
      <w:rPr>
        <w:b w:val="1"/>
        <w:bCs w:val="1"/>
        <w:color w:val="ffffff" w:themeColor="background1"/>
      </w:rPr>
      <w:tblPr/>
      <w:tcPr>
        <w:shd w:color="auto" w:fill="e3e3e3" w:themeFill="accent3" w:val="clear"/>
      </w:tcPr>
    </w:tblStylePr>
    <w:tblStylePr w:type="lastRow">
      <w:rPr>
        <w:b w:val="1"/>
        <w:bCs w:val="1"/>
      </w:rPr>
      <w:tblPr/>
      <w:tcPr>
        <w:tcBorders>
          <w:top w:color="e3e3e3" w:space="0" w:sz="4" w:themeColor="accent3"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e3e3e3" w:space="0" w:sz="4" w:themeColor="accent3" w:val="single"/>
          <w:right w:color="e3e3e3" w:space="0" w:sz="4" w:themeColor="accent3" w:val="single"/>
        </w:tcBorders>
      </w:tcPr>
    </w:tblStylePr>
    <w:tblStylePr w:type="band1Horz">
      <w:tblPr/>
      <w:tcPr>
        <w:tcBorders>
          <w:top w:color="e3e3e3" w:space="0" w:sz="4" w:themeColor="accent3" w:val="single"/>
          <w:bottom w:color="e3e3e3" w:space="0" w:sz="4" w:themeColor="accent3"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e3e3e3" w:space="0" w:sz="4" w:themeColor="accent3" w:val="double"/>
          <w:left w:space="0" w:sz="0" w:val="nil"/>
        </w:tcBorders>
      </w:tcPr>
    </w:tblStylePr>
    <w:tblStylePr w:type="swCell">
      <w:tblPr/>
      <w:tcPr>
        <w:tcBorders>
          <w:top w:color="e3e3e3" w:space="0" w:sz="4" w:themeColor="accent3" w:val="double"/>
          <w:right w:space="0" w:sz="0" w:val="nil"/>
        </w:tcBorders>
      </w:tcPr>
    </w:tblStylePr>
  </w:style>
  <w:style w:type="table" w:styleId="ListTable3-Accent4">
    <w:name w:val="List Table 3 Accent 4"/>
    <w:basedOn w:val="TableNormal"/>
    <w:uiPriority w:val="48"/>
    <w:rsid w:val="00572222"/>
    <w:pPr>
      <w:spacing w:after="0" w:line="240" w:lineRule="auto"/>
    </w:pPr>
    <w:tblPr>
      <w:tblStyleRowBandSize w:val="1"/>
      <w:tblStyleColBandSize w:val="1"/>
      <w:tblBorders>
        <w:top w:color="414141" w:space="0" w:sz="4" w:themeColor="accent4" w:val="single"/>
        <w:left w:color="414141" w:space="0" w:sz="4" w:themeColor="accent4" w:val="single"/>
        <w:bottom w:color="414141" w:space="0" w:sz="4" w:themeColor="accent4" w:val="single"/>
        <w:right w:color="414141" w:space="0" w:sz="4" w:themeColor="accent4" w:val="single"/>
      </w:tblBorders>
    </w:tblPr>
    <w:tblStylePr w:type="firstRow">
      <w:rPr>
        <w:b w:val="1"/>
        <w:bCs w:val="1"/>
        <w:color w:val="ffffff" w:themeColor="background1"/>
      </w:rPr>
      <w:tblPr/>
      <w:tcPr>
        <w:shd w:color="auto" w:fill="414141" w:themeFill="accent4" w:val="clear"/>
      </w:tcPr>
    </w:tblStylePr>
    <w:tblStylePr w:type="lastRow">
      <w:rPr>
        <w:b w:val="1"/>
        <w:bCs w:val="1"/>
      </w:rPr>
      <w:tblPr/>
      <w:tcPr>
        <w:tcBorders>
          <w:top w:color="414141" w:space="0" w:sz="4" w:themeColor="accent4"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14141" w:space="0" w:sz="4" w:themeColor="accent4" w:val="single"/>
          <w:right w:color="414141" w:space="0" w:sz="4" w:themeColor="accent4" w:val="single"/>
        </w:tcBorders>
      </w:tcPr>
    </w:tblStylePr>
    <w:tblStylePr w:type="band1Horz">
      <w:tblPr/>
      <w:tcPr>
        <w:tcBorders>
          <w:top w:color="414141" w:space="0" w:sz="4" w:themeColor="accent4" w:val="single"/>
          <w:bottom w:color="414141" w:space="0" w:sz="4" w:themeColor="accent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14141" w:space="0" w:sz="4" w:themeColor="accent4" w:val="double"/>
          <w:left w:space="0" w:sz="0" w:val="nil"/>
        </w:tcBorders>
      </w:tcPr>
    </w:tblStylePr>
    <w:tblStylePr w:type="swCell">
      <w:tblPr/>
      <w:tcPr>
        <w:tcBorders>
          <w:top w:color="414141" w:space="0" w:sz="4" w:themeColor="accent4" w:val="double"/>
          <w:right w:space="0" w:sz="0" w:val="nil"/>
        </w:tcBorders>
      </w:tcPr>
    </w:tblStylePr>
  </w:style>
  <w:style w:type="table" w:styleId="ListTable3-Accent5">
    <w:name w:val="List Table 3 Accent 5"/>
    <w:basedOn w:val="TableNormal"/>
    <w:uiPriority w:val="48"/>
    <w:rsid w:val="00572222"/>
    <w:pPr>
      <w:spacing w:after="0" w:line="240" w:lineRule="auto"/>
    </w:pPr>
    <w:tblPr>
      <w:tblStyleRowBandSize w:val="1"/>
      <w:tblStyleColBandSize w:val="1"/>
      <w:tblBorders>
        <w:top w:color="e4ced0" w:space="0" w:sz="4" w:themeColor="accent5" w:val="single"/>
        <w:left w:color="e4ced0" w:space="0" w:sz="4" w:themeColor="accent5" w:val="single"/>
        <w:bottom w:color="e4ced0" w:space="0" w:sz="4" w:themeColor="accent5" w:val="single"/>
        <w:right w:color="e4ced0" w:space="0" w:sz="4" w:themeColor="accent5" w:val="single"/>
      </w:tblBorders>
    </w:tblPr>
    <w:tblStylePr w:type="firstRow">
      <w:rPr>
        <w:b w:val="1"/>
        <w:bCs w:val="1"/>
        <w:color w:val="ffffff" w:themeColor="background1"/>
      </w:rPr>
      <w:tblPr/>
      <w:tcPr>
        <w:shd w:color="auto" w:fill="e4ced0" w:themeFill="accent5" w:val="clear"/>
      </w:tcPr>
    </w:tblStylePr>
    <w:tblStylePr w:type="lastRow">
      <w:rPr>
        <w:b w:val="1"/>
        <w:bCs w:val="1"/>
      </w:rPr>
      <w:tblPr/>
      <w:tcPr>
        <w:tcBorders>
          <w:top w:color="e4ced0"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e4ced0" w:space="0" w:sz="4" w:themeColor="accent5" w:val="single"/>
          <w:right w:color="e4ced0" w:space="0" w:sz="4" w:themeColor="accent5" w:val="single"/>
        </w:tcBorders>
      </w:tcPr>
    </w:tblStylePr>
    <w:tblStylePr w:type="band1Horz">
      <w:tblPr/>
      <w:tcPr>
        <w:tcBorders>
          <w:top w:color="e4ced0" w:space="0" w:sz="4" w:themeColor="accent5" w:val="single"/>
          <w:bottom w:color="e4ced0"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e4ced0" w:space="0" w:sz="4" w:themeColor="accent5" w:val="double"/>
          <w:left w:space="0" w:sz="0" w:val="nil"/>
        </w:tcBorders>
      </w:tcPr>
    </w:tblStylePr>
    <w:tblStylePr w:type="swCell">
      <w:tblPr/>
      <w:tcPr>
        <w:tcBorders>
          <w:top w:color="e4ced0" w:space="0" w:sz="4" w:themeColor="accent5" w:val="double"/>
          <w:right w:space="0" w:sz="0" w:val="nil"/>
        </w:tcBorders>
      </w:tcPr>
    </w:tblStylePr>
  </w:style>
  <w:style w:type="table" w:styleId="ListTable3-Accent6">
    <w:name w:val="List Table 3 Accent 6"/>
    <w:basedOn w:val="TableNormal"/>
    <w:uiPriority w:val="48"/>
    <w:rsid w:val="00572222"/>
    <w:pPr>
      <w:spacing w:after="0" w:line="240" w:lineRule="auto"/>
    </w:pPr>
    <w:tblPr>
      <w:tblStyleRowBandSize w:val="1"/>
      <w:tblStyleColBandSize w:val="1"/>
      <w:tblBorders>
        <w:top w:color="ffffff" w:space="0" w:sz="4" w:themeColor="accent6" w:val="single"/>
        <w:left w:color="ffffff" w:space="0" w:sz="4" w:themeColor="accent6" w:val="single"/>
        <w:bottom w:color="ffffff" w:space="0" w:sz="4" w:themeColor="accent6" w:val="single"/>
        <w:right w:color="ffffff" w:space="0" w:sz="4" w:themeColor="accent6" w:val="single"/>
      </w:tblBorders>
    </w:tblPr>
    <w:tblStylePr w:type="firstRow">
      <w:rPr>
        <w:b w:val="1"/>
        <w:bCs w:val="1"/>
        <w:color w:val="ffffff" w:themeColor="background1"/>
      </w:rPr>
      <w:tblPr/>
      <w:tcPr>
        <w:shd w:color="auto" w:fill="ffffff" w:themeFill="accent6" w:val="clear"/>
      </w:tcPr>
    </w:tblStylePr>
    <w:tblStylePr w:type="lastRow">
      <w:rPr>
        <w:b w:val="1"/>
        <w:bCs w:val="1"/>
      </w:rPr>
      <w:tblPr/>
      <w:tcPr>
        <w:tcBorders>
          <w:top w:color="ffffff" w:space="0" w:sz="4" w:themeColor="accent6"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ffffff" w:space="0" w:sz="4" w:themeColor="accent6" w:val="single"/>
          <w:right w:color="ffffff" w:space="0" w:sz="4" w:themeColor="accent6" w:val="single"/>
        </w:tcBorders>
      </w:tcPr>
    </w:tblStylePr>
    <w:tblStylePr w:type="band1Horz">
      <w:tblPr/>
      <w:tcPr>
        <w:tcBorders>
          <w:top w:color="ffffff" w:space="0" w:sz="4" w:themeColor="accent6" w:val="single"/>
          <w:bottom w:color="ffffff" w:space="0" w:sz="4" w:themeColor="accent6"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ffffff" w:space="0" w:sz="4" w:themeColor="accent6" w:val="double"/>
          <w:left w:space="0" w:sz="0" w:val="nil"/>
        </w:tcBorders>
      </w:tcPr>
    </w:tblStylePr>
    <w:tblStylePr w:type="swCell">
      <w:tblPr/>
      <w:tcPr>
        <w:tcBorders>
          <w:top w:color="ffffff" w:space="0" w:sz="4" w:themeColor="accent6" w:val="double"/>
          <w:right w:space="0" w:sz="0" w:val="nil"/>
        </w:tcBorders>
      </w:tcPr>
    </w:tblStylePr>
  </w:style>
  <w:style w:type="table" w:styleId="ListTable4">
    <w:name w:val="List Table 4"/>
    <w:basedOn w:val="TableNormal"/>
    <w:uiPriority w:val="49"/>
    <w:rsid w:val="00572222"/>
    <w:pPr>
      <w:spacing w:after="0"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tcBorders>
        <w:shd w:color="auto" w:fill="000000" w:themeFill="text1" w:val="clear"/>
      </w:tcPr>
    </w:tblStylePr>
    <w:tblStylePr w:type="lastRow">
      <w:rPr>
        <w:b w:val="1"/>
        <w:bCs w:val="1"/>
      </w:rPr>
      <w:tblPr/>
      <w:tcPr>
        <w:tcBorders>
          <w:top w:color="666666" w:space="0" w:sz="4" w:themeColor="text1" w:themeTint="000099"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4-Accent1">
    <w:name w:val="List Table 4 Accent 1"/>
    <w:basedOn w:val="TableNormal"/>
    <w:uiPriority w:val="49"/>
    <w:rsid w:val="00572222"/>
    <w:pPr>
      <w:spacing w:after="0" w:line="240" w:lineRule="auto"/>
    </w:pPr>
    <w:tblPr>
      <w:tblStyleRowBandSize w:val="1"/>
      <w:tblStyleColBandSize w:val="1"/>
      <w:tblBorders>
        <w:top w:color="7c7c7c" w:space="0" w:sz="4" w:themeColor="accent1" w:themeTint="000099" w:val="single"/>
        <w:left w:color="7c7c7c" w:space="0" w:sz="4" w:themeColor="accent1" w:themeTint="000099" w:val="single"/>
        <w:bottom w:color="7c7c7c" w:space="0" w:sz="4" w:themeColor="accent1" w:themeTint="000099" w:val="single"/>
        <w:right w:color="7c7c7c" w:space="0" w:sz="4" w:themeColor="accent1" w:themeTint="000099" w:val="single"/>
        <w:insideH w:color="7c7c7c" w:space="0" w:sz="4" w:themeColor="accent1" w:themeTint="000099" w:val="single"/>
      </w:tblBorders>
    </w:tblPr>
    <w:tblStylePr w:type="firstRow">
      <w:rPr>
        <w:b w:val="1"/>
        <w:bCs w:val="1"/>
        <w:color w:val="ffffff" w:themeColor="background1"/>
      </w:rPr>
      <w:tblPr/>
      <w:tcPr>
        <w:tcBorders>
          <w:top w:color="262626" w:space="0" w:sz="4" w:themeColor="accent1" w:val="single"/>
          <w:left w:color="262626" w:space="0" w:sz="4" w:themeColor="accent1" w:val="single"/>
          <w:bottom w:color="262626" w:space="0" w:sz="4" w:themeColor="accent1" w:val="single"/>
          <w:right w:color="262626" w:space="0" w:sz="4" w:themeColor="accent1" w:val="single"/>
          <w:insideH w:space="0" w:sz="0" w:val="nil"/>
        </w:tcBorders>
        <w:shd w:color="auto" w:fill="262626" w:themeFill="accent1" w:val="clear"/>
      </w:tcPr>
    </w:tblStylePr>
    <w:tblStylePr w:type="lastRow">
      <w:rPr>
        <w:b w:val="1"/>
        <w:bCs w:val="1"/>
      </w:rPr>
      <w:tblPr/>
      <w:tcPr>
        <w:tcBorders>
          <w:top w:color="7c7c7c"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3d3d3" w:themeFill="accent1" w:themeFillTint="000033" w:val="clear"/>
      </w:tcPr>
    </w:tblStylePr>
    <w:tblStylePr w:type="band1Horz">
      <w:tblPr/>
      <w:tcPr>
        <w:shd w:color="auto" w:fill="d3d3d3" w:themeFill="accent1" w:themeFillTint="000033" w:val="clear"/>
      </w:tcPr>
    </w:tblStylePr>
  </w:style>
  <w:style w:type="table" w:styleId="ListTable4-Accent2">
    <w:name w:val="List Table 4 Accent 2"/>
    <w:basedOn w:val="TableNormal"/>
    <w:uiPriority w:val="49"/>
    <w:rsid w:val="00572222"/>
    <w:pPr>
      <w:spacing w:after="0" w:line="240" w:lineRule="auto"/>
    </w:pPr>
    <w:tblPr>
      <w:tblStyleRowBandSize w:val="1"/>
      <w:tblStyleColBandSize w:val="1"/>
      <w:tblBorders>
        <w:top w:color="ef1d1d" w:space="0" w:sz="4" w:themeColor="accent2" w:themeTint="000099" w:val="single"/>
        <w:left w:color="ef1d1d" w:space="0" w:sz="4" w:themeColor="accent2" w:themeTint="000099" w:val="single"/>
        <w:bottom w:color="ef1d1d" w:space="0" w:sz="4" w:themeColor="accent2" w:themeTint="000099" w:val="single"/>
        <w:right w:color="ef1d1d" w:space="0" w:sz="4" w:themeColor="accent2" w:themeTint="000099" w:val="single"/>
        <w:insideH w:color="ef1d1d" w:space="0" w:sz="4" w:themeColor="accent2" w:themeTint="000099" w:val="single"/>
      </w:tblBorders>
    </w:tblPr>
    <w:tblStylePr w:type="firstRow">
      <w:rPr>
        <w:b w:val="1"/>
        <w:bCs w:val="1"/>
        <w:color w:val="ffffff" w:themeColor="background1"/>
      </w:rPr>
      <w:tblPr/>
      <w:tcPr>
        <w:tcBorders>
          <w:top w:color="650707" w:space="0" w:sz="4" w:themeColor="accent2" w:val="single"/>
          <w:left w:color="650707" w:space="0" w:sz="4" w:themeColor="accent2" w:val="single"/>
          <w:bottom w:color="650707" w:space="0" w:sz="4" w:themeColor="accent2" w:val="single"/>
          <w:right w:color="650707" w:space="0" w:sz="4" w:themeColor="accent2" w:val="single"/>
          <w:insideH w:space="0" w:sz="0" w:val="nil"/>
        </w:tcBorders>
        <w:shd w:color="auto" w:fill="650707" w:themeFill="accent2" w:val="clear"/>
      </w:tcPr>
    </w:tblStylePr>
    <w:tblStylePr w:type="lastRow">
      <w:rPr>
        <w:b w:val="1"/>
        <w:bCs w:val="1"/>
      </w:rPr>
      <w:tblPr/>
      <w:tcPr>
        <w:tcBorders>
          <w:top w:color="ef1d1d" w:space="0" w:sz="4" w:themeColor="accent2" w:themeTint="000099" w:val="double"/>
        </w:tcBorders>
      </w:tcPr>
    </w:tblStylePr>
    <w:tblStylePr w:type="firstCol">
      <w:rPr>
        <w:b w:val="1"/>
        <w:bCs w:val="1"/>
      </w:rPr>
    </w:tblStylePr>
    <w:tblStylePr w:type="lastCol">
      <w:rPr>
        <w:b w:val="1"/>
        <w:bCs w:val="1"/>
      </w:rPr>
    </w:tblStylePr>
    <w:tblStylePr w:type="band1Vert">
      <w:tblPr/>
      <w:tcPr>
        <w:shd w:color="auto" w:fill="f9b3b3" w:themeFill="accent2" w:themeFillTint="000033" w:val="clear"/>
      </w:tcPr>
    </w:tblStylePr>
    <w:tblStylePr w:type="band1Horz">
      <w:tblPr/>
      <w:tcPr>
        <w:shd w:color="auto" w:fill="f9b3b3" w:themeFill="accent2" w:themeFillTint="000033" w:val="clear"/>
      </w:tcPr>
    </w:tblStylePr>
  </w:style>
  <w:style w:type="table" w:styleId="ListTable4-Accent3">
    <w:name w:val="List Table 4 Accent 3"/>
    <w:basedOn w:val="TableNormal"/>
    <w:uiPriority w:val="49"/>
    <w:rsid w:val="00572222"/>
    <w:pPr>
      <w:spacing w:after="0" w:line="240" w:lineRule="auto"/>
    </w:pPr>
    <w:tblPr>
      <w:tblStyleRowBandSize w:val="1"/>
      <w:tblStyleColBandSize w:val="1"/>
      <w:tblBorders>
        <w:top w:color="eeeeee" w:space="0" w:sz="4" w:themeColor="accent3" w:themeTint="000099" w:val="single"/>
        <w:left w:color="eeeeee" w:space="0" w:sz="4" w:themeColor="accent3" w:themeTint="000099" w:val="single"/>
        <w:bottom w:color="eeeeee" w:space="0" w:sz="4" w:themeColor="accent3" w:themeTint="000099" w:val="single"/>
        <w:right w:color="eeeeee" w:space="0" w:sz="4" w:themeColor="accent3" w:themeTint="000099" w:val="single"/>
        <w:insideH w:color="eeeeee" w:space="0" w:sz="4" w:themeColor="accent3" w:themeTint="000099" w:val="single"/>
      </w:tblBorders>
    </w:tblPr>
    <w:tblStylePr w:type="firstRow">
      <w:rPr>
        <w:b w:val="1"/>
        <w:bCs w:val="1"/>
        <w:color w:val="ffffff" w:themeColor="background1"/>
      </w:rPr>
      <w:tblPr/>
      <w:tcPr>
        <w:tcBorders>
          <w:top w:color="e3e3e3" w:space="0" w:sz="4" w:themeColor="accent3" w:val="single"/>
          <w:left w:color="e3e3e3" w:space="0" w:sz="4" w:themeColor="accent3" w:val="single"/>
          <w:bottom w:color="e3e3e3" w:space="0" w:sz="4" w:themeColor="accent3" w:val="single"/>
          <w:right w:color="e3e3e3" w:space="0" w:sz="4" w:themeColor="accent3" w:val="single"/>
          <w:insideH w:space="0" w:sz="0" w:val="nil"/>
        </w:tcBorders>
        <w:shd w:color="auto" w:fill="e3e3e3" w:themeFill="accent3" w:val="clear"/>
      </w:tcPr>
    </w:tblStylePr>
    <w:tblStylePr w:type="lastRow">
      <w:rPr>
        <w:b w:val="1"/>
        <w:bCs w:val="1"/>
      </w:rPr>
      <w:tblPr/>
      <w:tcPr>
        <w:tcBorders>
          <w:top w:color="eeeeee" w:space="0" w:sz="4" w:themeColor="accent3" w:themeTint="000099" w:val="double"/>
        </w:tcBorders>
      </w:tcPr>
    </w:tblStylePr>
    <w:tblStylePr w:type="firstCol">
      <w:rPr>
        <w:b w:val="1"/>
        <w:bCs w:val="1"/>
      </w:rPr>
    </w:tblStylePr>
    <w:tblStylePr w:type="lastCol">
      <w:rPr>
        <w:b w:val="1"/>
        <w:bCs w:val="1"/>
      </w:rPr>
    </w:tblStylePr>
    <w:tblStylePr w:type="band1Vert">
      <w:tblPr/>
      <w:tcPr>
        <w:shd w:color="auto" w:fill="f9f9f9" w:themeFill="accent3" w:themeFillTint="000033" w:val="clear"/>
      </w:tcPr>
    </w:tblStylePr>
    <w:tblStylePr w:type="band1Horz">
      <w:tblPr/>
      <w:tcPr>
        <w:shd w:color="auto" w:fill="f9f9f9" w:themeFill="accent3" w:themeFillTint="000033" w:val="clear"/>
      </w:tcPr>
    </w:tblStylePr>
  </w:style>
  <w:style w:type="table" w:styleId="ListTable4-Accent4">
    <w:name w:val="List Table 4 Accent 4"/>
    <w:basedOn w:val="TableNormal"/>
    <w:uiPriority w:val="49"/>
    <w:rsid w:val="00572222"/>
    <w:pPr>
      <w:spacing w:after="0" w:line="240" w:lineRule="auto"/>
    </w:pPr>
    <w:tblPr>
      <w:tblStyleRowBandSize w:val="1"/>
      <w:tblStyleColBandSize w:val="1"/>
      <w:tblBorders>
        <w:top w:color="8d8d8d" w:space="0" w:sz="4" w:themeColor="accent4" w:themeTint="000099" w:val="single"/>
        <w:left w:color="8d8d8d" w:space="0" w:sz="4" w:themeColor="accent4" w:themeTint="000099" w:val="single"/>
        <w:bottom w:color="8d8d8d" w:space="0" w:sz="4" w:themeColor="accent4" w:themeTint="000099" w:val="single"/>
        <w:right w:color="8d8d8d" w:space="0" w:sz="4" w:themeColor="accent4" w:themeTint="000099" w:val="single"/>
        <w:insideH w:color="8d8d8d" w:space="0" w:sz="4" w:themeColor="accent4" w:themeTint="000099" w:val="single"/>
      </w:tblBorders>
    </w:tblPr>
    <w:tblStylePr w:type="firstRow">
      <w:rPr>
        <w:b w:val="1"/>
        <w:bCs w:val="1"/>
        <w:color w:val="ffffff" w:themeColor="background1"/>
      </w:rPr>
      <w:tblPr/>
      <w:tcPr>
        <w:tcBorders>
          <w:top w:color="414141" w:space="0" w:sz="4" w:themeColor="accent4" w:val="single"/>
          <w:left w:color="414141" w:space="0" w:sz="4" w:themeColor="accent4" w:val="single"/>
          <w:bottom w:color="414141" w:space="0" w:sz="4" w:themeColor="accent4" w:val="single"/>
          <w:right w:color="414141" w:space="0" w:sz="4" w:themeColor="accent4" w:val="single"/>
          <w:insideH w:space="0" w:sz="0" w:val="nil"/>
        </w:tcBorders>
        <w:shd w:color="auto" w:fill="414141" w:themeFill="accent4" w:val="clear"/>
      </w:tcPr>
    </w:tblStylePr>
    <w:tblStylePr w:type="lastRow">
      <w:rPr>
        <w:b w:val="1"/>
        <w:bCs w:val="1"/>
      </w:rPr>
      <w:tblPr/>
      <w:tcPr>
        <w:tcBorders>
          <w:top w:color="8d8d8d" w:space="0" w:sz="4" w:themeColor="accent4" w:themeTint="000099" w:val="double"/>
        </w:tcBorders>
      </w:tcPr>
    </w:tblStylePr>
    <w:tblStylePr w:type="firstCol">
      <w:rPr>
        <w:b w:val="1"/>
        <w:bCs w:val="1"/>
      </w:rPr>
    </w:tblStylePr>
    <w:tblStylePr w:type="lastCol">
      <w:rPr>
        <w:b w:val="1"/>
        <w:bCs w:val="1"/>
      </w:rPr>
    </w:tblStylePr>
    <w:tblStylePr w:type="band1Vert">
      <w:tblPr/>
      <w:tcPr>
        <w:shd w:color="auto" w:fill="d9d9d9" w:themeFill="accent4" w:themeFillTint="000033" w:val="clear"/>
      </w:tcPr>
    </w:tblStylePr>
    <w:tblStylePr w:type="band1Horz">
      <w:tblPr/>
      <w:tcPr>
        <w:shd w:color="auto" w:fill="d9d9d9" w:themeFill="accent4" w:themeFillTint="000033" w:val="clear"/>
      </w:tcPr>
    </w:tblStylePr>
  </w:style>
  <w:style w:type="table" w:styleId="ListTable4-Accent5">
    <w:name w:val="List Table 4 Accent 5"/>
    <w:basedOn w:val="TableNormal"/>
    <w:uiPriority w:val="49"/>
    <w:rsid w:val="00572222"/>
    <w:pPr>
      <w:spacing w:after="0" w:line="240" w:lineRule="auto"/>
    </w:pPr>
    <w:tblPr>
      <w:tblStyleRowBandSize w:val="1"/>
      <w:tblStyleColBandSize w:val="1"/>
      <w:tblBorders>
        <w:top w:color="eee1e2" w:space="0" w:sz="4" w:themeColor="accent5" w:themeTint="000099" w:val="single"/>
        <w:left w:color="eee1e2" w:space="0" w:sz="4" w:themeColor="accent5" w:themeTint="000099" w:val="single"/>
        <w:bottom w:color="eee1e2" w:space="0" w:sz="4" w:themeColor="accent5" w:themeTint="000099" w:val="single"/>
        <w:right w:color="eee1e2" w:space="0" w:sz="4" w:themeColor="accent5" w:themeTint="000099" w:val="single"/>
        <w:insideH w:color="eee1e2" w:space="0" w:sz="4" w:themeColor="accent5" w:themeTint="000099" w:val="single"/>
      </w:tblBorders>
    </w:tblPr>
    <w:tblStylePr w:type="firstRow">
      <w:rPr>
        <w:b w:val="1"/>
        <w:bCs w:val="1"/>
        <w:color w:val="ffffff" w:themeColor="background1"/>
      </w:rPr>
      <w:tblPr/>
      <w:tcPr>
        <w:tcBorders>
          <w:top w:color="e4ced0" w:space="0" w:sz="4" w:themeColor="accent5" w:val="single"/>
          <w:left w:color="e4ced0" w:space="0" w:sz="4" w:themeColor="accent5" w:val="single"/>
          <w:bottom w:color="e4ced0" w:space="0" w:sz="4" w:themeColor="accent5" w:val="single"/>
          <w:right w:color="e4ced0" w:space="0" w:sz="4" w:themeColor="accent5" w:val="single"/>
          <w:insideH w:space="0" w:sz="0" w:val="nil"/>
        </w:tcBorders>
        <w:shd w:color="auto" w:fill="e4ced0" w:themeFill="accent5" w:val="clear"/>
      </w:tcPr>
    </w:tblStylePr>
    <w:tblStylePr w:type="lastRow">
      <w:rPr>
        <w:b w:val="1"/>
        <w:bCs w:val="1"/>
      </w:rPr>
      <w:tblPr/>
      <w:tcPr>
        <w:tcBorders>
          <w:top w:color="eee1e2"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f9f5f5" w:themeFill="accent5" w:themeFillTint="000033" w:val="clear"/>
      </w:tcPr>
    </w:tblStylePr>
    <w:tblStylePr w:type="band1Horz">
      <w:tblPr/>
      <w:tcPr>
        <w:shd w:color="auto" w:fill="f9f5f5" w:themeFill="accent5" w:themeFillTint="000033" w:val="clear"/>
      </w:tcPr>
    </w:tblStylePr>
  </w:style>
  <w:style w:type="table" w:styleId="ListTable4-Accent6">
    <w:name w:val="List Table 4 Accent 6"/>
    <w:basedOn w:val="TableNormal"/>
    <w:uiPriority w:val="49"/>
    <w:rsid w:val="00572222"/>
    <w:pPr>
      <w:spacing w:after="0" w:line="240" w:lineRule="auto"/>
    </w:pPr>
    <w:tblPr>
      <w:tblStyleRowBandSize w:val="1"/>
      <w:tblStyleColBandSize w:val="1"/>
      <w:tblBorders>
        <w:top w:color="ffffff" w:space="0" w:sz="4" w:themeColor="accent6" w:themeTint="000099" w:val="single"/>
        <w:left w:color="ffffff" w:space="0" w:sz="4" w:themeColor="accent6" w:themeTint="000099" w:val="single"/>
        <w:bottom w:color="ffffff" w:space="0" w:sz="4" w:themeColor="accent6" w:themeTint="000099" w:val="single"/>
        <w:right w:color="ffffff" w:space="0" w:sz="4" w:themeColor="accent6" w:themeTint="000099" w:val="single"/>
        <w:insideH w:color="ffffff" w:space="0" w:sz="4" w:themeColor="accent6" w:themeTint="000099" w:val="single"/>
      </w:tblBorders>
    </w:tblPr>
    <w:tblStylePr w:type="firstRow">
      <w:rPr>
        <w:b w:val="1"/>
        <w:bCs w:val="1"/>
        <w:color w:val="ffffff" w:themeColor="background1"/>
      </w:rPr>
      <w:tblPr/>
      <w:tcPr>
        <w:tcBorders>
          <w:top w:color="ffffff" w:space="0" w:sz="4" w:themeColor="accent6" w:val="single"/>
          <w:left w:color="ffffff" w:space="0" w:sz="4" w:themeColor="accent6" w:val="single"/>
          <w:bottom w:color="ffffff" w:space="0" w:sz="4" w:themeColor="accent6" w:val="single"/>
          <w:right w:color="ffffff" w:space="0" w:sz="4" w:themeColor="accent6" w:val="single"/>
          <w:insideH w:space="0" w:sz="0" w:val="nil"/>
        </w:tcBorders>
        <w:shd w:color="auto" w:fill="ffffff" w:themeFill="accent6" w:val="clear"/>
      </w:tcPr>
    </w:tblStylePr>
    <w:tblStylePr w:type="lastRow">
      <w:rPr>
        <w:b w:val="1"/>
        <w:bCs w:val="1"/>
      </w:rPr>
      <w:tblPr/>
      <w:tcPr>
        <w:tcBorders>
          <w:top w:color="ffffff"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ffffff" w:themeFill="accent6" w:themeFillTint="000033" w:val="clear"/>
      </w:tcPr>
    </w:tblStylePr>
    <w:tblStylePr w:type="band1Horz">
      <w:tblPr/>
      <w:tcPr>
        <w:shd w:color="auto" w:fill="ffffff" w:themeFill="accent6" w:themeFillTint="000033" w:val="clear"/>
      </w:tcPr>
    </w:tblStylePr>
  </w:style>
  <w:style w:type="table" w:styleId="ListTable5Dark">
    <w:name w:val="List Table 5 Dark"/>
    <w:basedOn w:val="TableNormal"/>
    <w:uiPriority w:val="50"/>
    <w:rsid w:val="00572222"/>
    <w:pPr>
      <w:spacing w:after="0" w:line="240" w:lineRule="auto"/>
    </w:pPr>
    <w:rPr>
      <w:color w:val="ffffff" w:themeColor="background1"/>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1">
    <w:name w:val="List Table 5 Dark Accent 1"/>
    <w:basedOn w:val="TableNormal"/>
    <w:uiPriority w:val="50"/>
    <w:rsid w:val="00572222"/>
    <w:pPr>
      <w:spacing w:after="0" w:line="240" w:lineRule="auto"/>
    </w:pPr>
    <w:rPr>
      <w:color w:val="ffffff" w:themeColor="background1"/>
    </w:rPr>
    <w:tblPr>
      <w:tblStyleRowBandSize w:val="1"/>
      <w:tblStyleColBandSize w:val="1"/>
      <w:tblBorders>
        <w:top w:color="262626" w:space="0" w:sz="24" w:themeColor="accent1" w:val="single"/>
        <w:left w:color="262626" w:space="0" w:sz="24" w:themeColor="accent1" w:val="single"/>
        <w:bottom w:color="262626" w:space="0" w:sz="24" w:themeColor="accent1" w:val="single"/>
        <w:right w:color="262626" w:space="0" w:sz="24" w:themeColor="accent1" w:val="single"/>
      </w:tblBorders>
    </w:tblPr>
    <w:tcPr>
      <w:shd w:color="auto" w:fill="262626" w:themeFill="accent1"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2">
    <w:name w:val="List Table 5 Dark Accent 2"/>
    <w:basedOn w:val="TableNormal"/>
    <w:uiPriority w:val="50"/>
    <w:rsid w:val="00572222"/>
    <w:pPr>
      <w:spacing w:after="0" w:line="240" w:lineRule="auto"/>
    </w:pPr>
    <w:rPr>
      <w:color w:val="ffffff" w:themeColor="background1"/>
    </w:rPr>
    <w:tblPr>
      <w:tblStyleRowBandSize w:val="1"/>
      <w:tblStyleColBandSize w:val="1"/>
      <w:tblBorders>
        <w:top w:color="650707" w:space="0" w:sz="24" w:themeColor="accent2" w:val="single"/>
        <w:left w:color="650707" w:space="0" w:sz="24" w:themeColor="accent2" w:val="single"/>
        <w:bottom w:color="650707" w:space="0" w:sz="24" w:themeColor="accent2" w:val="single"/>
        <w:right w:color="650707" w:space="0" w:sz="24" w:themeColor="accent2" w:val="single"/>
      </w:tblBorders>
    </w:tblPr>
    <w:tcPr>
      <w:shd w:color="auto" w:fill="650707" w:themeFill="accent2"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3">
    <w:name w:val="List Table 5 Dark Accent 3"/>
    <w:basedOn w:val="TableNormal"/>
    <w:uiPriority w:val="50"/>
    <w:rsid w:val="00572222"/>
    <w:pPr>
      <w:spacing w:after="0" w:line="240" w:lineRule="auto"/>
    </w:pPr>
    <w:rPr>
      <w:color w:val="ffffff" w:themeColor="background1"/>
    </w:rPr>
    <w:tblPr>
      <w:tblStyleRowBandSize w:val="1"/>
      <w:tblStyleColBandSize w:val="1"/>
      <w:tblBorders>
        <w:top w:color="e3e3e3" w:space="0" w:sz="24" w:themeColor="accent3" w:val="single"/>
        <w:left w:color="e3e3e3" w:space="0" w:sz="24" w:themeColor="accent3" w:val="single"/>
        <w:bottom w:color="e3e3e3" w:space="0" w:sz="24" w:themeColor="accent3" w:val="single"/>
        <w:right w:color="e3e3e3" w:space="0" w:sz="24" w:themeColor="accent3" w:val="single"/>
      </w:tblBorders>
    </w:tblPr>
    <w:tcPr>
      <w:shd w:color="auto" w:fill="e3e3e3" w:themeFill="accent3"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4">
    <w:name w:val="List Table 5 Dark Accent 4"/>
    <w:basedOn w:val="TableNormal"/>
    <w:uiPriority w:val="50"/>
    <w:rsid w:val="00572222"/>
    <w:pPr>
      <w:spacing w:after="0" w:line="240" w:lineRule="auto"/>
    </w:pPr>
    <w:rPr>
      <w:color w:val="ffffff" w:themeColor="background1"/>
    </w:rPr>
    <w:tblPr>
      <w:tblStyleRowBandSize w:val="1"/>
      <w:tblStyleColBandSize w:val="1"/>
      <w:tblBorders>
        <w:top w:color="414141" w:space="0" w:sz="24" w:themeColor="accent4" w:val="single"/>
        <w:left w:color="414141" w:space="0" w:sz="24" w:themeColor="accent4" w:val="single"/>
        <w:bottom w:color="414141" w:space="0" w:sz="24" w:themeColor="accent4" w:val="single"/>
        <w:right w:color="414141" w:space="0" w:sz="24" w:themeColor="accent4" w:val="single"/>
      </w:tblBorders>
    </w:tblPr>
    <w:tcPr>
      <w:shd w:color="auto" w:fill="414141" w:themeFill="accent4"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5">
    <w:name w:val="List Table 5 Dark Accent 5"/>
    <w:basedOn w:val="TableNormal"/>
    <w:uiPriority w:val="50"/>
    <w:rsid w:val="00572222"/>
    <w:pPr>
      <w:spacing w:after="0" w:line="240" w:lineRule="auto"/>
    </w:pPr>
    <w:rPr>
      <w:color w:val="ffffff" w:themeColor="background1"/>
    </w:rPr>
    <w:tblPr>
      <w:tblStyleRowBandSize w:val="1"/>
      <w:tblStyleColBandSize w:val="1"/>
      <w:tblBorders>
        <w:top w:color="e4ced0" w:space="0" w:sz="24" w:themeColor="accent5" w:val="single"/>
        <w:left w:color="e4ced0" w:space="0" w:sz="24" w:themeColor="accent5" w:val="single"/>
        <w:bottom w:color="e4ced0" w:space="0" w:sz="24" w:themeColor="accent5" w:val="single"/>
        <w:right w:color="e4ced0" w:space="0" w:sz="24" w:themeColor="accent5" w:val="single"/>
      </w:tblBorders>
    </w:tblPr>
    <w:tcPr>
      <w:shd w:color="auto" w:fill="e4ced0" w:themeFill="accent5"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6">
    <w:name w:val="List Table 5 Dark Accent 6"/>
    <w:basedOn w:val="TableNormal"/>
    <w:uiPriority w:val="50"/>
    <w:rsid w:val="00572222"/>
    <w:pPr>
      <w:spacing w:after="0" w:line="240" w:lineRule="auto"/>
    </w:pPr>
    <w:rPr>
      <w:color w:val="ffffff" w:themeColor="background1"/>
    </w:rPr>
    <w:tblPr>
      <w:tblStyleRowBandSize w:val="1"/>
      <w:tblStyleColBandSize w:val="1"/>
      <w:tblBorders>
        <w:top w:color="ffffff" w:space="0" w:sz="24" w:themeColor="accent6" w:val="single"/>
        <w:left w:color="ffffff" w:space="0" w:sz="24" w:themeColor="accent6" w:val="single"/>
        <w:bottom w:color="ffffff" w:space="0" w:sz="24" w:themeColor="accent6" w:val="single"/>
        <w:right w:color="ffffff" w:space="0" w:sz="24" w:themeColor="accent6" w:val="single"/>
      </w:tblBorders>
    </w:tblPr>
    <w:tcPr>
      <w:shd w:color="auto" w:fill="ffffff" w:themeFill="accent6"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6Colorful">
    <w:name w:val="List Table 6 Colorful"/>
    <w:basedOn w:val="TableNormal"/>
    <w:uiPriority w:val="51"/>
    <w:rsid w:val="00572222"/>
    <w:pPr>
      <w:spacing w:after="0" w:line="240" w:lineRule="auto"/>
    </w:pPr>
    <w:rPr>
      <w:color w:val="000000" w:themeColor="text1"/>
    </w:rPr>
    <w:tblPr>
      <w:tblStyleRowBandSize w:val="1"/>
      <w:tblStyleColBandSize w:val="1"/>
      <w:tblBorders>
        <w:top w:color="000000" w:space="0" w:sz="4" w:themeColor="text1" w:val="single"/>
        <w:bottom w:color="000000" w:space="0" w:sz="4" w:themeColor="text1" w:val="single"/>
      </w:tblBorders>
    </w:tblPr>
    <w:tblStylePr w:type="firstRow">
      <w:rPr>
        <w:b w:val="1"/>
        <w:bCs w:val="1"/>
      </w:rPr>
      <w:tblPr/>
      <w:tcPr>
        <w:tcBorders>
          <w:bottom w:color="000000" w:space="0" w:sz="4" w:themeColor="text1" w:val="single"/>
        </w:tcBorders>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6Colorful-Accent1">
    <w:name w:val="List Table 6 Colorful Accent 1"/>
    <w:basedOn w:val="TableNormal"/>
    <w:uiPriority w:val="51"/>
    <w:rsid w:val="00572222"/>
    <w:pPr>
      <w:spacing w:after="0" w:line="240" w:lineRule="auto"/>
    </w:pPr>
    <w:rPr>
      <w:color w:val="1c1c1c" w:themeColor="accent1" w:themeShade="0000BF"/>
    </w:rPr>
    <w:tblPr>
      <w:tblStyleRowBandSize w:val="1"/>
      <w:tblStyleColBandSize w:val="1"/>
      <w:tblBorders>
        <w:top w:color="262626" w:space="0" w:sz="4" w:themeColor="accent1" w:val="single"/>
        <w:bottom w:color="262626" w:space="0" w:sz="4" w:themeColor="accent1" w:val="single"/>
      </w:tblBorders>
    </w:tblPr>
    <w:tblStylePr w:type="firstRow">
      <w:rPr>
        <w:b w:val="1"/>
        <w:bCs w:val="1"/>
      </w:rPr>
      <w:tblPr/>
      <w:tcPr>
        <w:tcBorders>
          <w:bottom w:color="262626" w:space="0" w:sz="4" w:themeColor="accent1" w:val="single"/>
        </w:tcBorders>
      </w:tcPr>
    </w:tblStylePr>
    <w:tblStylePr w:type="lastRow">
      <w:rPr>
        <w:b w:val="1"/>
        <w:bCs w:val="1"/>
      </w:rPr>
      <w:tblPr/>
      <w:tcPr>
        <w:tcBorders>
          <w:top w:color="262626" w:space="0" w:sz="4" w:themeColor="accent1" w:val="double"/>
        </w:tcBorders>
      </w:tcPr>
    </w:tblStylePr>
    <w:tblStylePr w:type="firstCol">
      <w:rPr>
        <w:b w:val="1"/>
        <w:bCs w:val="1"/>
      </w:rPr>
    </w:tblStylePr>
    <w:tblStylePr w:type="lastCol">
      <w:rPr>
        <w:b w:val="1"/>
        <w:bCs w:val="1"/>
      </w:rPr>
    </w:tblStylePr>
    <w:tblStylePr w:type="band1Vert">
      <w:tblPr/>
      <w:tcPr>
        <w:shd w:color="auto" w:fill="d3d3d3" w:themeFill="accent1" w:themeFillTint="000033" w:val="clear"/>
      </w:tcPr>
    </w:tblStylePr>
    <w:tblStylePr w:type="band1Horz">
      <w:tblPr/>
      <w:tcPr>
        <w:shd w:color="auto" w:fill="d3d3d3" w:themeFill="accent1" w:themeFillTint="000033" w:val="clear"/>
      </w:tcPr>
    </w:tblStylePr>
  </w:style>
  <w:style w:type="table" w:styleId="ListTable6Colorful-Accent2">
    <w:name w:val="List Table 6 Colorful Accent 2"/>
    <w:basedOn w:val="TableNormal"/>
    <w:uiPriority w:val="51"/>
    <w:rsid w:val="00572222"/>
    <w:pPr>
      <w:spacing w:after="0" w:line="240" w:lineRule="auto"/>
    </w:pPr>
    <w:rPr>
      <w:color w:val="4b0505" w:themeColor="accent2" w:themeShade="0000BF"/>
    </w:rPr>
    <w:tblPr>
      <w:tblStyleRowBandSize w:val="1"/>
      <w:tblStyleColBandSize w:val="1"/>
      <w:tblBorders>
        <w:top w:color="650707" w:space="0" w:sz="4" w:themeColor="accent2" w:val="single"/>
        <w:bottom w:color="650707" w:space="0" w:sz="4" w:themeColor="accent2" w:val="single"/>
      </w:tblBorders>
    </w:tblPr>
    <w:tblStylePr w:type="firstRow">
      <w:rPr>
        <w:b w:val="1"/>
        <w:bCs w:val="1"/>
      </w:rPr>
      <w:tblPr/>
      <w:tcPr>
        <w:tcBorders>
          <w:bottom w:color="650707" w:space="0" w:sz="4" w:themeColor="accent2" w:val="single"/>
        </w:tcBorders>
      </w:tcPr>
    </w:tblStylePr>
    <w:tblStylePr w:type="lastRow">
      <w:rPr>
        <w:b w:val="1"/>
        <w:bCs w:val="1"/>
      </w:rPr>
      <w:tblPr/>
      <w:tcPr>
        <w:tcBorders>
          <w:top w:color="650707" w:space="0" w:sz="4" w:themeColor="accent2" w:val="double"/>
        </w:tcBorders>
      </w:tcPr>
    </w:tblStylePr>
    <w:tblStylePr w:type="firstCol">
      <w:rPr>
        <w:b w:val="1"/>
        <w:bCs w:val="1"/>
      </w:rPr>
    </w:tblStylePr>
    <w:tblStylePr w:type="lastCol">
      <w:rPr>
        <w:b w:val="1"/>
        <w:bCs w:val="1"/>
      </w:rPr>
    </w:tblStylePr>
    <w:tblStylePr w:type="band1Vert">
      <w:tblPr/>
      <w:tcPr>
        <w:shd w:color="auto" w:fill="f9b3b3" w:themeFill="accent2" w:themeFillTint="000033" w:val="clear"/>
      </w:tcPr>
    </w:tblStylePr>
    <w:tblStylePr w:type="band1Horz">
      <w:tblPr/>
      <w:tcPr>
        <w:shd w:color="auto" w:fill="f9b3b3" w:themeFill="accent2" w:themeFillTint="000033" w:val="clear"/>
      </w:tcPr>
    </w:tblStylePr>
  </w:style>
  <w:style w:type="table" w:styleId="ListTable6Colorful-Accent3">
    <w:name w:val="List Table 6 Colorful Accent 3"/>
    <w:basedOn w:val="TableNormal"/>
    <w:uiPriority w:val="51"/>
    <w:rsid w:val="00572222"/>
    <w:pPr>
      <w:spacing w:after="0" w:line="240" w:lineRule="auto"/>
    </w:pPr>
    <w:rPr>
      <w:color w:val="aaaaaa" w:themeColor="accent3" w:themeShade="0000BF"/>
    </w:rPr>
    <w:tblPr>
      <w:tblStyleRowBandSize w:val="1"/>
      <w:tblStyleColBandSize w:val="1"/>
      <w:tblBorders>
        <w:top w:color="e3e3e3" w:space="0" w:sz="4" w:themeColor="accent3" w:val="single"/>
        <w:bottom w:color="e3e3e3" w:space="0" w:sz="4" w:themeColor="accent3" w:val="single"/>
      </w:tblBorders>
    </w:tblPr>
    <w:tblStylePr w:type="firstRow">
      <w:rPr>
        <w:b w:val="1"/>
        <w:bCs w:val="1"/>
      </w:rPr>
      <w:tblPr/>
      <w:tcPr>
        <w:tcBorders>
          <w:bottom w:color="e3e3e3" w:space="0" w:sz="4" w:themeColor="accent3" w:val="single"/>
        </w:tcBorders>
      </w:tcPr>
    </w:tblStylePr>
    <w:tblStylePr w:type="lastRow">
      <w:rPr>
        <w:b w:val="1"/>
        <w:bCs w:val="1"/>
      </w:rPr>
      <w:tblPr/>
      <w:tcPr>
        <w:tcBorders>
          <w:top w:color="e3e3e3" w:space="0" w:sz="4" w:themeColor="accent3" w:val="double"/>
        </w:tcBorders>
      </w:tcPr>
    </w:tblStylePr>
    <w:tblStylePr w:type="firstCol">
      <w:rPr>
        <w:b w:val="1"/>
        <w:bCs w:val="1"/>
      </w:rPr>
    </w:tblStylePr>
    <w:tblStylePr w:type="lastCol">
      <w:rPr>
        <w:b w:val="1"/>
        <w:bCs w:val="1"/>
      </w:rPr>
    </w:tblStylePr>
    <w:tblStylePr w:type="band1Vert">
      <w:tblPr/>
      <w:tcPr>
        <w:shd w:color="auto" w:fill="f9f9f9" w:themeFill="accent3" w:themeFillTint="000033" w:val="clear"/>
      </w:tcPr>
    </w:tblStylePr>
    <w:tblStylePr w:type="band1Horz">
      <w:tblPr/>
      <w:tcPr>
        <w:shd w:color="auto" w:fill="f9f9f9" w:themeFill="accent3" w:themeFillTint="000033" w:val="clear"/>
      </w:tcPr>
    </w:tblStylePr>
  </w:style>
  <w:style w:type="table" w:styleId="ListTable6Colorful-Accent4">
    <w:name w:val="List Table 6 Colorful Accent 4"/>
    <w:basedOn w:val="TableNormal"/>
    <w:uiPriority w:val="51"/>
    <w:rsid w:val="00572222"/>
    <w:pPr>
      <w:spacing w:after="0" w:line="240" w:lineRule="auto"/>
    </w:pPr>
    <w:rPr>
      <w:color w:val="303030" w:themeColor="accent4" w:themeShade="0000BF"/>
    </w:rPr>
    <w:tblPr>
      <w:tblStyleRowBandSize w:val="1"/>
      <w:tblStyleColBandSize w:val="1"/>
      <w:tblBorders>
        <w:top w:color="414141" w:space="0" w:sz="4" w:themeColor="accent4" w:val="single"/>
        <w:bottom w:color="414141" w:space="0" w:sz="4" w:themeColor="accent4" w:val="single"/>
      </w:tblBorders>
    </w:tblPr>
    <w:tblStylePr w:type="firstRow">
      <w:rPr>
        <w:b w:val="1"/>
        <w:bCs w:val="1"/>
      </w:rPr>
      <w:tblPr/>
      <w:tcPr>
        <w:tcBorders>
          <w:bottom w:color="414141" w:space="0" w:sz="4" w:themeColor="accent4" w:val="single"/>
        </w:tcBorders>
      </w:tcPr>
    </w:tblStylePr>
    <w:tblStylePr w:type="lastRow">
      <w:rPr>
        <w:b w:val="1"/>
        <w:bCs w:val="1"/>
      </w:rPr>
      <w:tblPr/>
      <w:tcPr>
        <w:tcBorders>
          <w:top w:color="414141" w:space="0" w:sz="4" w:themeColor="accent4" w:val="double"/>
        </w:tcBorders>
      </w:tcPr>
    </w:tblStylePr>
    <w:tblStylePr w:type="firstCol">
      <w:rPr>
        <w:b w:val="1"/>
        <w:bCs w:val="1"/>
      </w:rPr>
    </w:tblStylePr>
    <w:tblStylePr w:type="lastCol">
      <w:rPr>
        <w:b w:val="1"/>
        <w:bCs w:val="1"/>
      </w:rPr>
    </w:tblStylePr>
    <w:tblStylePr w:type="band1Vert">
      <w:tblPr/>
      <w:tcPr>
        <w:shd w:color="auto" w:fill="d9d9d9" w:themeFill="accent4" w:themeFillTint="000033" w:val="clear"/>
      </w:tcPr>
    </w:tblStylePr>
    <w:tblStylePr w:type="band1Horz">
      <w:tblPr/>
      <w:tcPr>
        <w:shd w:color="auto" w:fill="d9d9d9" w:themeFill="accent4" w:themeFillTint="000033" w:val="clear"/>
      </w:tcPr>
    </w:tblStylePr>
  </w:style>
  <w:style w:type="table" w:styleId="ListTable6Colorful-Accent5">
    <w:name w:val="List Table 6 Colorful Accent 5"/>
    <w:basedOn w:val="TableNormal"/>
    <w:uiPriority w:val="51"/>
    <w:rsid w:val="00572222"/>
    <w:pPr>
      <w:spacing w:after="0" w:line="240" w:lineRule="auto"/>
    </w:pPr>
    <w:rPr>
      <w:color w:val="bd878c" w:themeColor="accent5" w:themeShade="0000BF"/>
    </w:rPr>
    <w:tblPr>
      <w:tblStyleRowBandSize w:val="1"/>
      <w:tblStyleColBandSize w:val="1"/>
      <w:tblBorders>
        <w:top w:color="e4ced0" w:space="0" w:sz="4" w:themeColor="accent5" w:val="single"/>
        <w:bottom w:color="e4ced0" w:space="0" w:sz="4" w:themeColor="accent5" w:val="single"/>
      </w:tblBorders>
    </w:tblPr>
    <w:tblStylePr w:type="firstRow">
      <w:rPr>
        <w:b w:val="1"/>
        <w:bCs w:val="1"/>
      </w:rPr>
      <w:tblPr/>
      <w:tcPr>
        <w:tcBorders>
          <w:bottom w:color="e4ced0" w:space="0" w:sz="4" w:themeColor="accent5" w:val="single"/>
        </w:tcBorders>
      </w:tcPr>
    </w:tblStylePr>
    <w:tblStylePr w:type="lastRow">
      <w:rPr>
        <w:b w:val="1"/>
        <w:bCs w:val="1"/>
      </w:rPr>
      <w:tblPr/>
      <w:tcPr>
        <w:tcBorders>
          <w:top w:color="e4ced0" w:space="0" w:sz="4" w:themeColor="accent5" w:val="double"/>
        </w:tcBorders>
      </w:tcPr>
    </w:tblStylePr>
    <w:tblStylePr w:type="firstCol">
      <w:rPr>
        <w:b w:val="1"/>
        <w:bCs w:val="1"/>
      </w:rPr>
    </w:tblStylePr>
    <w:tblStylePr w:type="lastCol">
      <w:rPr>
        <w:b w:val="1"/>
        <w:bCs w:val="1"/>
      </w:rPr>
    </w:tblStylePr>
    <w:tblStylePr w:type="band1Vert">
      <w:tblPr/>
      <w:tcPr>
        <w:shd w:color="auto" w:fill="f9f5f5" w:themeFill="accent5" w:themeFillTint="000033" w:val="clear"/>
      </w:tcPr>
    </w:tblStylePr>
    <w:tblStylePr w:type="band1Horz">
      <w:tblPr/>
      <w:tcPr>
        <w:shd w:color="auto" w:fill="f9f5f5" w:themeFill="accent5" w:themeFillTint="000033" w:val="clear"/>
      </w:tcPr>
    </w:tblStylePr>
  </w:style>
  <w:style w:type="table" w:styleId="ListTable6Colorful-Accent6">
    <w:name w:val="List Table 6 Colorful Accent 6"/>
    <w:basedOn w:val="TableNormal"/>
    <w:uiPriority w:val="51"/>
    <w:rsid w:val="00572222"/>
    <w:pPr>
      <w:spacing w:after="0" w:line="240" w:lineRule="auto"/>
    </w:pPr>
    <w:rPr>
      <w:color w:val="bfbfbf" w:themeColor="accent6" w:themeShade="0000BF"/>
    </w:rPr>
    <w:tblPr>
      <w:tblStyleRowBandSize w:val="1"/>
      <w:tblStyleColBandSize w:val="1"/>
      <w:tblBorders>
        <w:top w:color="ffffff" w:space="0" w:sz="4" w:themeColor="accent6" w:val="single"/>
        <w:bottom w:color="ffffff" w:space="0" w:sz="4" w:themeColor="accent6" w:val="single"/>
      </w:tblBorders>
    </w:tblPr>
    <w:tblStylePr w:type="firstRow">
      <w:rPr>
        <w:b w:val="1"/>
        <w:bCs w:val="1"/>
      </w:rPr>
      <w:tblPr/>
      <w:tcPr>
        <w:tcBorders>
          <w:bottom w:color="ffffff" w:space="0" w:sz="4" w:themeColor="accent6" w:val="single"/>
        </w:tcBorders>
      </w:tcPr>
    </w:tblStylePr>
    <w:tblStylePr w:type="lastRow">
      <w:rPr>
        <w:b w:val="1"/>
        <w:bCs w:val="1"/>
      </w:rPr>
      <w:tblPr/>
      <w:tcPr>
        <w:tcBorders>
          <w:top w:color="ffffff" w:space="0" w:sz="4" w:themeColor="accent6" w:val="double"/>
        </w:tcBorders>
      </w:tcPr>
    </w:tblStylePr>
    <w:tblStylePr w:type="firstCol">
      <w:rPr>
        <w:b w:val="1"/>
        <w:bCs w:val="1"/>
      </w:rPr>
    </w:tblStylePr>
    <w:tblStylePr w:type="lastCol">
      <w:rPr>
        <w:b w:val="1"/>
        <w:bCs w:val="1"/>
      </w:rPr>
    </w:tblStylePr>
    <w:tblStylePr w:type="band1Vert">
      <w:tblPr/>
      <w:tcPr>
        <w:shd w:color="auto" w:fill="ffffff" w:themeFill="accent6" w:themeFillTint="000033" w:val="clear"/>
      </w:tcPr>
    </w:tblStylePr>
    <w:tblStylePr w:type="band1Horz">
      <w:tblPr/>
      <w:tcPr>
        <w:shd w:color="auto" w:fill="ffffff" w:themeFill="accent6" w:themeFillTint="000033" w:val="clear"/>
      </w:tcPr>
    </w:tblStylePr>
  </w:style>
  <w:style w:type="table" w:styleId="ListTable7Colorful">
    <w:name w:val="List Table 7 Colorful"/>
    <w:basedOn w:val="TableNormal"/>
    <w:uiPriority w:val="52"/>
    <w:rsid w:val="00572222"/>
    <w:pPr>
      <w:spacing w:after="0" w:line="240" w:lineRule="auto"/>
    </w:pPr>
    <w:rPr>
      <w:color w:val="000000" w:themeColor="text1"/>
    </w:rPr>
    <w:tblPr>
      <w:tblStyleRowBandSize w:val="1"/>
      <w:tblStyleColBandSize w:val="1"/>
    </w:tblPr>
    <w:tblStylePr w:type="firstRow">
      <w:rPr>
        <w:rFonts w:asciiTheme="majorHAnsi" w:cstheme="majorBidi" w:eastAsiaTheme="majorEastAsia" w:hAnsiTheme="majorHAnsi"/>
        <w:i w:val="1"/>
        <w:iCs w:val="1"/>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1">
    <w:name w:val="List Table 7 Colorful Accent 1"/>
    <w:basedOn w:val="TableNormal"/>
    <w:uiPriority w:val="52"/>
    <w:rsid w:val="00572222"/>
    <w:pPr>
      <w:spacing w:after="0" w:line="240" w:lineRule="auto"/>
    </w:pPr>
    <w:rPr>
      <w:color w:val="1c1c1c" w:themeColor="accent1"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262626" w:space="0" w:sz="4" w:themeColor="accen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262626"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262626" w:space="0" w:sz="4" w:themeColor="accen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262626" w:space="0" w:sz="4" w:themeColor="accent1" w:val="single"/>
        </w:tcBorders>
        <w:shd w:color="auto" w:fill="ffffff" w:themeFill="background1" w:val="clear"/>
      </w:tcPr>
    </w:tblStylePr>
    <w:tblStylePr w:type="band1Vert">
      <w:tblPr/>
      <w:tcPr>
        <w:shd w:color="auto" w:fill="d3d3d3" w:themeFill="accent1" w:themeFillTint="000033" w:val="clear"/>
      </w:tcPr>
    </w:tblStylePr>
    <w:tblStylePr w:type="band1Horz">
      <w:tblPr/>
      <w:tcPr>
        <w:shd w:color="auto" w:fill="d3d3d3" w:themeFill="accen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2">
    <w:name w:val="List Table 7 Colorful Accent 2"/>
    <w:basedOn w:val="TableNormal"/>
    <w:uiPriority w:val="52"/>
    <w:rsid w:val="00572222"/>
    <w:pPr>
      <w:spacing w:after="0" w:line="240" w:lineRule="auto"/>
    </w:pPr>
    <w:rPr>
      <w:color w:val="4b0505" w:themeColor="accent2"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650707" w:space="0" w:sz="4" w:themeColor="accent2"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650707"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650707" w:space="0" w:sz="4" w:themeColor="accent2"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650707" w:space="0" w:sz="4" w:themeColor="accent2" w:val="single"/>
        </w:tcBorders>
        <w:shd w:color="auto" w:fill="ffffff" w:themeFill="background1" w:val="clear"/>
      </w:tcPr>
    </w:tblStylePr>
    <w:tblStylePr w:type="band1Vert">
      <w:tblPr/>
      <w:tcPr>
        <w:shd w:color="auto" w:fill="f9b3b3" w:themeFill="accent2" w:themeFillTint="000033" w:val="clear"/>
      </w:tcPr>
    </w:tblStylePr>
    <w:tblStylePr w:type="band1Horz">
      <w:tblPr/>
      <w:tcPr>
        <w:shd w:color="auto" w:fill="f9b3b3" w:themeFill="accent2"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3">
    <w:name w:val="List Table 7 Colorful Accent 3"/>
    <w:basedOn w:val="TableNormal"/>
    <w:uiPriority w:val="52"/>
    <w:rsid w:val="00572222"/>
    <w:pPr>
      <w:spacing w:after="0" w:line="240" w:lineRule="auto"/>
    </w:pPr>
    <w:rPr>
      <w:color w:val="aaaaaa" w:themeColor="accent3"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e3e3e3" w:space="0" w:sz="4" w:themeColor="accent3"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e3e3e3"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e3e3e3" w:space="0" w:sz="4" w:themeColor="accent3"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e3e3e3" w:space="0" w:sz="4" w:themeColor="accent3" w:val="single"/>
        </w:tcBorders>
        <w:shd w:color="auto" w:fill="ffffff" w:themeFill="background1" w:val="clear"/>
      </w:tcPr>
    </w:tblStylePr>
    <w:tblStylePr w:type="band1Vert">
      <w:tblPr/>
      <w:tcPr>
        <w:shd w:color="auto" w:fill="f9f9f9" w:themeFill="accent3" w:themeFillTint="000033" w:val="clear"/>
      </w:tcPr>
    </w:tblStylePr>
    <w:tblStylePr w:type="band1Horz">
      <w:tblPr/>
      <w:tcPr>
        <w:shd w:color="auto" w:fill="f9f9f9" w:themeFill="accent3"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4">
    <w:name w:val="List Table 7 Colorful Accent 4"/>
    <w:basedOn w:val="TableNormal"/>
    <w:uiPriority w:val="52"/>
    <w:rsid w:val="00572222"/>
    <w:pPr>
      <w:spacing w:after="0" w:line="240" w:lineRule="auto"/>
    </w:pPr>
    <w:rPr>
      <w:color w:val="303030" w:themeColor="accent4"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414141" w:space="0" w:sz="4" w:themeColor="accent4"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414141"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414141" w:space="0" w:sz="4" w:themeColor="accent4"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414141" w:space="0" w:sz="4" w:themeColor="accent4" w:val="single"/>
        </w:tcBorders>
        <w:shd w:color="auto" w:fill="ffffff" w:themeFill="background1" w:val="clear"/>
      </w:tcPr>
    </w:tblStylePr>
    <w:tblStylePr w:type="band1Vert">
      <w:tblPr/>
      <w:tcPr>
        <w:shd w:color="auto" w:fill="d9d9d9" w:themeFill="accent4" w:themeFillTint="000033" w:val="clear"/>
      </w:tcPr>
    </w:tblStylePr>
    <w:tblStylePr w:type="band1Horz">
      <w:tblPr/>
      <w:tcPr>
        <w:shd w:color="auto" w:fill="d9d9d9" w:themeFill="accent4"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5">
    <w:name w:val="List Table 7 Colorful Accent 5"/>
    <w:basedOn w:val="TableNormal"/>
    <w:uiPriority w:val="52"/>
    <w:rsid w:val="00572222"/>
    <w:pPr>
      <w:spacing w:after="0" w:line="240" w:lineRule="auto"/>
    </w:pPr>
    <w:rPr>
      <w:color w:val="bd878c" w:themeColor="accent5"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e4ced0" w:space="0" w:sz="4" w:themeColor="accent5"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e4ced0"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e4ced0" w:space="0" w:sz="4" w:themeColor="accent5"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e4ced0" w:space="0" w:sz="4" w:themeColor="accent5" w:val="single"/>
        </w:tcBorders>
        <w:shd w:color="auto" w:fill="ffffff" w:themeFill="background1" w:val="clear"/>
      </w:tcPr>
    </w:tblStylePr>
    <w:tblStylePr w:type="band1Vert">
      <w:tblPr/>
      <w:tcPr>
        <w:shd w:color="auto" w:fill="f9f5f5" w:themeFill="accent5" w:themeFillTint="000033" w:val="clear"/>
      </w:tcPr>
    </w:tblStylePr>
    <w:tblStylePr w:type="band1Horz">
      <w:tblPr/>
      <w:tcPr>
        <w:shd w:color="auto" w:fill="f9f5f5" w:themeFill="accent5"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6">
    <w:name w:val="List Table 7 Colorful Accent 6"/>
    <w:basedOn w:val="TableNormal"/>
    <w:uiPriority w:val="52"/>
    <w:rsid w:val="00572222"/>
    <w:pPr>
      <w:spacing w:after="0" w:line="240" w:lineRule="auto"/>
    </w:pPr>
    <w:rPr>
      <w:color w:val="bfbfbf" w:themeColor="accent6"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ffffff" w:space="0" w:sz="4" w:themeColor="accent6"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ffffff"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ffffff" w:space="0" w:sz="4" w:themeColor="accent6"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ffffff" w:space="0" w:sz="4" w:themeColor="accent6" w:val="single"/>
        </w:tcBorders>
        <w:shd w:color="auto" w:fill="ffffff" w:themeFill="background1" w:val="clear"/>
      </w:tcPr>
    </w:tblStylePr>
    <w:tblStylePr w:type="band1Vert">
      <w:tblPr/>
      <w:tcPr>
        <w:shd w:color="auto" w:fill="ffffff" w:themeFill="accent6" w:themeFillTint="000033" w:val="clear"/>
      </w:tcPr>
    </w:tblStylePr>
    <w:tblStylePr w:type="band1Horz">
      <w:tblPr/>
      <w:tcPr>
        <w:shd w:color="auto" w:fill="ffffff" w:themeFill="accent6"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MacroText">
    <w:name w:val="macro"/>
    <w:link w:val="MacroTextChar"/>
    <w:uiPriority w:val="99"/>
    <w:semiHidden w:val="1"/>
    <w:unhideWhenUsed w:val="1"/>
    <w:rsid w:val="0057222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kern w:val="16"/>
    </w:rPr>
  </w:style>
  <w:style w:type="character" w:styleId="MacroTextChar" w:customStyle="1">
    <w:name w:val="Macro Text Char"/>
    <w:basedOn w:val="DefaultParagraphFont"/>
    <w:link w:val="MacroText"/>
    <w:uiPriority w:val="99"/>
    <w:semiHidden w:val="1"/>
    <w:rsid w:val="00572222"/>
    <w:rPr>
      <w:rFonts w:ascii="Consolas" w:hAnsi="Consolas"/>
      <w:kern w:val="16"/>
      <w:sz w:val="22"/>
    </w:rPr>
  </w:style>
  <w:style w:type="table" w:styleId="MediumGrid1">
    <w:name w:val="Medium Grid 1"/>
    <w:basedOn w:val="TableNormal"/>
    <w:uiPriority w:val="67"/>
    <w:semiHidden w:val="1"/>
    <w:unhideWhenUsed w:val="1"/>
    <w:rsid w:val="00572222"/>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semiHidden w:val="1"/>
    <w:unhideWhenUsed w:val="1"/>
    <w:rsid w:val="00572222"/>
    <w:pPr>
      <w:spacing w:after="0" w:line="240" w:lineRule="auto"/>
    </w:pPr>
    <w:tblPr>
      <w:tblStyleRowBandSize w:val="1"/>
      <w:tblStyleColBandSize w:val="1"/>
      <w:tblBorders>
        <w:top w:color="5c5c5c" w:space="0" w:sz="8" w:themeColor="accent1" w:themeTint="0000BF" w:val="single"/>
        <w:left w:color="5c5c5c" w:space="0" w:sz="8" w:themeColor="accent1" w:themeTint="0000BF" w:val="single"/>
        <w:bottom w:color="5c5c5c" w:space="0" w:sz="8" w:themeColor="accent1" w:themeTint="0000BF" w:val="single"/>
        <w:right w:color="5c5c5c" w:space="0" w:sz="8" w:themeColor="accent1" w:themeTint="0000BF" w:val="single"/>
        <w:insideH w:color="5c5c5c" w:space="0" w:sz="8" w:themeColor="accent1" w:themeTint="0000BF" w:val="single"/>
        <w:insideV w:color="5c5c5c" w:space="0" w:sz="8" w:themeColor="accent1" w:themeTint="0000BF" w:val="single"/>
      </w:tblBorders>
    </w:tblPr>
    <w:tcPr>
      <w:shd w:color="auto" w:fill="c9c9c9" w:themeFill="accent1" w:themeFillTint="00003F" w:val="clear"/>
    </w:tcPr>
    <w:tblStylePr w:type="firstRow">
      <w:rPr>
        <w:b w:val="1"/>
        <w:bCs w:val="1"/>
      </w:rPr>
    </w:tblStylePr>
    <w:tblStylePr w:type="lastRow">
      <w:rPr>
        <w:b w:val="1"/>
        <w:bCs w:val="1"/>
      </w:rPr>
      <w:tblPr/>
      <w:tcPr>
        <w:tcBorders>
          <w:top w:color="5c5c5c"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929292" w:themeFill="accent1" w:themeFillTint="00007F" w:val="clear"/>
      </w:tcPr>
    </w:tblStylePr>
    <w:tblStylePr w:type="band1Horz">
      <w:tblPr/>
      <w:tcPr>
        <w:shd w:color="auto" w:fill="929292" w:themeFill="accent1" w:themeFillTint="00007F" w:val="clear"/>
      </w:tcPr>
    </w:tblStylePr>
  </w:style>
  <w:style w:type="table" w:styleId="MediumGrid1-Accent2">
    <w:name w:val="Medium Grid 1 Accent 2"/>
    <w:basedOn w:val="TableNormal"/>
    <w:uiPriority w:val="67"/>
    <w:semiHidden w:val="1"/>
    <w:unhideWhenUsed w:val="1"/>
    <w:rsid w:val="00572222"/>
    <w:pPr>
      <w:spacing w:after="0" w:line="240" w:lineRule="auto"/>
    </w:pPr>
    <w:tblPr>
      <w:tblStyleRowBandSize w:val="1"/>
      <w:tblStyleColBandSize w:val="1"/>
      <w:tblBorders>
        <w:top w:color="c30d0d" w:space="0" w:sz="8" w:themeColor="accent2" w:themeTint="0000BF" w:val="single"/>
        <w:left w:color="c30d0d" w:space="0" w:sz="8" w:themeColor="accent2" w:themeTint="0000BF" w:val="single"/>
        <w:bottom w:color="c30d0d" w:space="0" w:sz="8" w:themeColor="accent2" w:themeTint="0000BF" w:val="single"/>
        <w:right w:color="c30d0d" w:space="0" w:sz="8" w:themeColor="accent2" w:themeTint="0000BF" w:val="single"/>
        <w:insideH w:color="c30d0d" w:space="0" w:sz="8" w:themeColor="accent2" w:themeTint="0000BF" w:val="single"/>
        <w:insideV w:color="c30d0d" w:space="0" w:sz="8" w:themeColor="accent2" w:themeTint="0000BF" w:val="single"/>
      </w:tblBorders>
    </w:tblPr>
    <w:tcPr>
      <w:shd w:color="auto" w:fill="f8a2a2" w:themeFill="accent2" w:themeFillTint="00003F" w:val="clear"/>
    </w:tcPr>
    <w:tblStylePr w:type="firstRow">
      <w:rPr>
        <w:b w:val="1"/>
        <w:bCs w:val="1"/>
      </w:rPr>
    </w:tblStylePr>
    <w:tblStylePr w:type="lastRow">
      <w:rPr>
        <w:b w:val="1"/>
        <w:bCs w:val="1"/>
      </w:rPr>
      <w:tblPr/>
      <w:tcPr>
        <w:tcBorders>
          <w:top w:color="c30d0d"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f24343" w:themeFill="accent2" w:themeFillTint="00007F" w:val="clear"/>
      </w:tcPr>
    </w:tblStylePr>
    <w:tblStylePr w:type="band1Horz">
      <w:tblPr/>
      <w:tcPr>
        <w:shd w:color="auto" w:fill="f24343" w:themeFill="accent2" w:themeFillTint="00007F" w:val="clear"/>
      </w:tcPr>
    </w:tblStylePr>
  </w:style>
  <w:style w:type="table" w:styleId="MediumGrid1-Accent3">
    <w:name w:val="Medium Grid 1 Accent 3"/>
    <w:basedOn w:val="TableNormal"/>
    <w:uiPriority w:val="67"/>
    <w:semiHidden w:val="1"/>
    <w:unhideWhenUsed w:val="1"/>
    <w:rsid w:val="00572222"/>
    <w:pPr>
      <w:spacing w:after="0" w:line="240" w:lineRule="auto"/>
    </w:pPr>
    <w:tblPr>
      <w:tblStyleRowBandSize w:val="1"/>
      <w:tblStyleColBandSize w:val="1"/>
      <w:tblBorders>
        <w:top w:color="eaeaea" w:space="0" w:sz="8" w:themeColor="accent3" w:themeTint="0000BF" w:val="single"/>
        <w:left w:color="eaeaea" w:space="0" w:sz="8" w:themeColor="accent3" w:themeTint="0000BF" w:val="single"/>
        <w:bottom w:color="eaeaea" w:space="0" w:sz="8" w:themeColor="accent3" w:themeTint="0000BF" w:val="single"/>
        <w:right w:color="eaeaea" w:space="0" w:sz="8" w:themeColor="accent3" w:themeTint="0000BF" w:val="single"/>
        <w:insideH w:color="eaeaea" w:space="0" w:sz="8" w:themeColor="accent3" w:themeTint="0000BF" w:val="single"/>
        <w:insideV w:color="eaeaea" w:space="0" w:sz="8" w:themeColor="accent3" w:themeTint="0000BF" w:val="single"/>
      </w:tblBorders>
    </w:tblPr>
    <w:tcPr>
      <w:shd w:color="auto" w:fill="f8f8f8" w:themeFill="accent3" w:themeFillTint="00003F" w:val="clear"/>
    </w:tcPr>
    <w:tblStylePr w:type="firstRow">
      <w:rPr>
        <w:b w:val="1"/>
        <w:bCs w:val="1"/>
      </w:rPr>
    </w:tblStylePr>
    <w:tblStylePr w:type="lastRow">
      <w:rPr>
        <w:b w:val="1"/>
        <w:bCs w:val="1"/>
      </w:rPr>
      <w:tblPr/>
      <w:tcPr>
        <w:tcBorders>
          <w:top w:color="eaeaea"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f1f1f1" w:themeFill="accent3" w:themeFillTint="00007F" w:val="clear"/>
      </w:tcPr>
    </w:tblStylePr>
    <w:tblStylePr w:type="band1Horz">
      <w:tblPr/>
      <w:tcPr>
        <w:shd w:color="auto" w:fill="f1f1f1" w:themeFill="accent3" w:themeFillTint="00007F" w:val="clear"/>
      </w:tcPr>
    </w:tblStylePr>
  </w:style>
  <w:style w:type="table" w:styleId="MediumGrid1-Accent4">
    <w:name w:val="Medium Grid 1 Accent 4"/>
    <w:basedOn w:val="TableNormal"/>
    <w:uiPriority w:val="67"/>
    <w:semiHidden w:val="1"/>
    <w:unhideWhenUsed w:val="1"/>
    <w:rsid w:val="00572222"/>
    <w:pPr>
      <w:spacing w:after="0" w:line="240" w:lineRule="auto"/>
    </w:pPr>
    <w:tblPr>
      <w:tblStyleRowBandSize w:val="1"/>
      <w:tblStyleColBandSize w:val="1"/>
      <w:tblBorders>
        <w:top w:color="707070" w:space="0" w:sz="8" w:themeColor="accent4" w:themeTint="0000BF" w:val="single"/>
        <w:left w:color="707070" w:space="0" w:sz="8" w:themeColor="accent4" w:themeTint="0000BF" w:val="single"/>
        <w:bottom w:color="707070" w:space="0" w:sz="8" w:themeColor="accent4" w:themeTint="0000BF" w:val="single"/>
        <w:right w:color="707070" w:space="0" w:sz="8" w:themeColor="accent4" w:themeTint="0000BF" w:val="single"/>
        <w:insideH w:color="707070" w:space="0" w:sz="8" w:themeColor="accent4" w:themeTint="0000BF" w:val="single"/>
        <w:insideV w:color="707070" w:space="0" w:sz="8" w:themeColor="accent4" w:themeTint="0000BF" w:val="single"/>
      </w:tblBorders>
    </w:tblPr>
    <w:tcPr>
      <w:shd w:color="auto" w:fill="d0d0d0" w:themeFill="accent4" w:themeFillTint="00003F" w:val="clear"/>
    </w:tcPr>
    <w:tblStylePr w:type="firstRow">
      <w:rPr>
        <w:b w:val="1"/>
        <w:bCs w:val="1"/>
      </w:rPr>
    </w:tblStylePr>
    <w:tblStylePr w:type="lastRow">
      <w:rPr>
        <w:b w:val="1"/>
        <w:bCs w:val="1"/>
      </w:rPr>
      <w:tblPr/>
      <w:tcPr>
        <w:tcBorders>
          <w:top w:color="707070"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a0a0a0" w:themeFill="accent4" w:themeFillTint="00007F" w:val="clear"/>
      </w:tcPr>
    </w:tblStylePr>
    <w:tblStylePr w:type="band1Horz">
      <w:tblPr/>
      <w:tcPr>
        <w:shd w:color="auto" w:fill="a0a0a0" w:themeFill="accent4" w:themeFillTint="00007F" w:val="clear"/>
      </w:tcPr>
    </w:tblStylePr>
  </w:style>
  <w:style w:type="table" w:styleId="MediumGrid1-Accent5">
    <w:name w:val="Medium Grid 1 Accent 5"/>
    <w:basedOn w:val="TableNormal"/>
    <w:uiPriority w:val="67"/>
    <w:semiHidden w:val="1"/>
    <w:unhideWhenUsed w:val="1"/>
    <w:rsid w:val="00572222"/>
    <w:pPr>
      <w:spacing w:after="0" w:line="240" w:lineRule="auto"/>
    </w:pPr>
    <w:tblPr>
      <w:tblStyleRowBandSize w:val="1"/>
      <w:tblStyleColBandSize w:val="1"/>
      <w:tblBorders>
        <w:top w:color="eadadb" w:space="0" w:sz="8" w:themeColor="accent5" w:themeTint="0000BF" w:val="single"/>
        <w:left w:color="eadadb" w:space="0" w:sz="8" w:themeColor="accent5" w:themeTint="0000BF" w:val="single"/>
        <w:bottom w:color="eadadb" w:space="0" w:sz="8" w:themeColor="accent5" w:themeTint="0000BF" w:val="single"/>
        <w:right w:color="eadadb" w:space="0" w:sz="8" w:themeColor="accent5" w:themeTint="0000BF" w:val="single"/>
        <w:insideH w:color="eadadb" w:space="0" w:sz="8" w:themeColor="accent5" w:themeTint="0000BF" w:val="single"/>
        <w:insideV w:color="eadadb" w:space="0" w:sz="8" w:themeColor="accent5" w:themeTint="0000BF" w:val="single"/>
      </w:tblBorders>
    </w:tblPr>
    <w:tcPr>
      <w:shd w:color="auto" w:fill="f8f2f3" w:themeFill="accent5" w:themeFillTint="00003F" w:val="clear"/>
    </w:tcPr>
    <w:tblStylePr w:type="firstRow">
      <w:rPr>
        <w:b w:val="1"/>
        <w:bCs w:val="1"/>
      </w:rPr>
    </w:tblStylePr>
    <w:tblStylePr w:type="lastRow">
      <w:rPr>
        <w:b w:val="1"/>
        <w:bCs w:val="1"/>
      </w:rPr>
      <w:tblPr/>
      <w:tcPr>
        <w:tcBorders>
          <w:top w:color="eadadb"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f1e6e7" w:themeFill="accent5" w:themeFillTint="00007F" w:val="clear"/>
      </w:tcPr>
    </w:tblStylePr>
    <w:tblStylePr w:type="band1Horz">
      <w:tblPr/>
      <w:tcPr>
        <w:shd w:color="auto" w:fill="f1e6e7" w:themeFill="accent5" w:themeFillTint="00007F" w:val="clear"/>
      </w:tcPr>
    </w:tblStylePr>
  </w:style>
  <w:style w:type="table" w:styleId="MediumGrid1-Accent6">
    <w:name w:val="Medium Grid 1 Accent 6"/>
    <w:basedOn w:val="TableNormal"/>
    <w:uiPriority w:val="67"/>
    <w:semiHidden w:val="1"/>
    <w:unhideWhenUsed w:val="1"/>
    <w:rsid w:val="00572222"/>
    <w:pPr>
      <w:spacing w:after="0" w:line="240" w:lineRule="auto"/>
    </w:pPr>
    <w:tblPr>
      <w:tblStyleRowBandSize w:val="1"/>
      <w:tblStyleColBandSize w:val="1"/>
      <w:tblBorders>
        <w:top w:color="ffffff" w:space="0" w:sz="8" w:themeColor="accent6" w:themeTint="0000BF" w:val="single"/>
        <w:left w:color="ffffff" w:space="0" w:sz="8" w:themeColor="accent6" w:themeTint="0000BF" w:val="single"/>
        <w:bottom w:color="ffffff" w:space="0" w:sz="8" w:themeColor="accent6" w:themeTint="0000BF" w:val="single"/>
        <w:right w:color="ffffff" w:space="0" w:sz="8" w:themeColor="accent6" w:themeTint="0000BF" w:val="single"/>
        <w:insideH w:color="ffffff" w:space="0" w:sz="8" w:themeColor="accent6" w:themeTint="0000BF" w:val="single"/>
        <w:insideV w:color="ffffff" w:space="0" w:sz="8" w:themeColor="accent6" w:themeTint="0000BF" w:val="single"/>
      </w:tblBorders>
    </w:tblPr>
    <w:tcPr>
      <w:shd w:color="auto" w:fill="ffffff" w:themeFill="accent6" w:themeFillTint="00003F" w:val="clear"/>
    </w:tcPr>
    <w:tblStylePr w:type="firstRow">
      <w:rPr>
        <w:b w:val="1"/>
        <w:bCs w:val="1"/>
      </w:rPr>
    </w:tblStylePr>
    <w:tblStylePr w:type="lastRow">
      <w:rPr>
        <w:b w:val="1"/>
        <w:bCs w:val="1"/>
      </w:rPr>
      <w:tblPr/>
      <w:tcPr>
        <w:tcBorders>
          <w:top w:color="ffffff"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fffff" w:themeFill="accent6" w:themeFillTint="00007F" w:val="clear"/>
      </w:tcPr>
    </w:tblStylePr>
    <w:tblStylePr w:type="band1Horz">
      <w:tblPr/>
      <w:tcPr>
        <w:shd w:color="auto" w:fill="ffffff" w:themeFill="accent6" w:themeFillTint="00007F" w:val="clear"/>
      </w:tcPr>
    </w:tblStylePr>
  </w:style>
  <w:style w:type="table" w:styleId="MediumGrid2">
    <w:name w:val="Medium Grid 2"/>
    <w:basedOn w:val="TableNormal"/>
    <w:uiPriority w:val="68"/>
    <w:semiHidden w:val="1"/>
    <w:unhideWhenUsed w:val="1"/>
    <w:rsid w:val="00572222"/>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semiHidden w:val="1"/>
    <w:unhideWhenUsed w:val="1"/>
    <w:rsid w:val="00572222"/>
    <w:pPr>
      <w:spacing w:after="0" w:line="240" w:lineRule="auto"/>
    </w:pPr>
    <w:rPr>
      <w:rFonts w:asciiTheme="majorHAnsi" w:cstheme="majorBidi" w:eastAsiaTheme="majorEastAsia" w:hAnsiTheme="majorHAnsi"/>
      <w:color w:val="000000" w:themeColor="text1"/>
    </w:rPr>
    <w:tblPr>
      <w:tblStyleRowBandSize w:val="1"/>
      <w:tblStyleColBandSize w:val="1"/>
      <w:tblBorders>
        <w:top w:color="262626" w:space="0" w:sz="8" w:themeColor="accent1" w:val="single"/>
        <w:left w:color="262626" w:space="0" w:sz="8" w:themeColor="accent1" w:val="single"/>
        <w:bottom w:color="262626" w:space="0" w:sz="8" w:themeColor="accent1" w:val="single"/>
        <w:right w:color="262626" w:space="0" w:sz="8" w:themeColor="accent1" w:val="single"/>
        <w:insideH w:color="262626" w:space="0" w:sz="8" w:themeColor="accent1" w:val="single"/>
        <w:insideV w:color="262626" w:space="0" w:sz="8" w:themeColor="accent1" w:val="single"/>
      </w:tblBorders>
    </w:tblPr>
    <w:tcPr>
      <w:shd w:color="auto" w:fill="c9c9c9" w:themeFill="accent1" w:themeFillTint="00003F" w:val="clear"/>
    </w:tcPr>
    <w:tblStylePr w:type="firstRow">
      <w:rPr>
        <w:b w:val="1"/>
        <w:bCs w:val="1"/>
        <w:color w:val="000000" w:themeColor="text1"/>
      </w:rPr>
      <w:tblPr/>
      <w:tcPr>
        <w:shd w:color="auto" w:fill="e9e9e9"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3d3d3" w:themeFill="accent1" w:themeFillTint="000033" w:val="clear"/>
      </w:tcPr>
    </w:tblStylePr>
    <w:tblStylePr w:type="band1Vert">
      <w:tblPr/>
      <w:tcPr>
        <w:shd w:color="auto" w:fill="929292" w:themeFill="accent1" w:themeFillTint="00007F" w:val="clear"/>
      </w:tcPr>
    </w:tblStylePr>
    <w:tblStylePr w:type="band1Horz">
      <w:tblPr/>
      <w:tcPr>
        <w:tcBorders>
          <w:insideH w:color="262626" w:space="0" w:sz="6" w:themeColor="accent1" w:val="single"/>
          <w:insideV w:color="262626" w:space="0" w:sz="6" w:themeColor="accent1" w:val="single"/>
        </w:tcBorders>
        <w:shd w:color="auto" w:fill="929292"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semiHidden w:val="1"/>
    <w:unhideWhenUsed w:val="1"/>
    <w:rsid w:val="00572222"/>
    <w:pPr>
      <w:spacing w:after="0" w:line="240" w:lineRule="auto"/>
    </w:pPr>
    <w:rPr>
      <w:rFonts w:asciiTheme="majorHAnsi" w:cstheme="majorBidi" w:eastAsiaTheme="majorEastAsia" w:hAnsiTheme="majorHAnsi"/>
      <w:color w:val="000000" w:themeColor="text1"/>
    </w:rPr>
    <w:tblPr>
      <w:tblStyleRowBandSize w:val="1"/>
      <w:tblStyleColBandSize w:val="1"/>
      <w:tblBorders>
        <w:top w:color="650707" w:space="0" w:sz="8" w:themeColor="accent2" w:val="single"/>
        <w:left w:color="650707" w:space="0" w:sz="8" w:themeColor="accent2" w:val="single"/>
        <w:bottom w:color="650707" w:space="0" w:sz="8" w:themeColor="accent2" w:val="single"/>
        <w:right w:color="650707" w:space="0" w:sz="8" w:themeColor="accent2" w:val="single"/>
        <w:insideH w:color="650707" w:space="0" w:sz="8" w:themeColor="accent2" w:val="single"/>
        <w:insideV w:color="650707" w:space="0" w:sz="8" w:themeColor="accent2" w:val="single"/>
      </w:tblBorders>
    </w:tblPr>
    <w:tcPr>
      <w:shd w:color="auto" w:fill="f8a2a2" w:themeFill="accent2" w:themeFillTint="00003F" w:val="clear"/>
    </w:tcPr>
    <w:tblStylePr w:type="firstRow">
      <w:rPr>
        <w:b w:val="1"/>
        <w:bCs w:val="1"/>
        <w:color w:val="000000" w:themeColor="text1"/>
      </w:rPr>
      <w:tblPr/>
      <w:tcPr>
        <w:shd w:color="auto" w:fill="fcd9d9"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9b3b3" w:themeFill="accent2" w:themeFillTint="000033" w:val="clear"/>
      </w:tcPr>
    </w:tblStylePr>
    <w:tblStylePr w:type="band1Vert">
      <w:tblPr/>
      <w:tcPr>
        <w:shd w:color="auto" w:fill="f24343" w:themeFill="accent2" w:themeFillTint="00007F" w:val="clear"/>
      </w:tcPr>
    </w:tblStylePr>
    <w:tblStylePr w:type="band1Horz">
      <w:tblPr/>
      <w:tcPr>
        <w:tcBorders>
          <w:insideH w:color="650707" w:space="0" w:sz="6" w:themeColor="accent2" w:val="single"/>
          <w:insideV w:color="650707" w:space="0" w:sz="6" w:themeColor="accent2" w:val="single"/>
        </w:tcBorders>
        <w:shd w:color="auto" w:fill="f24343"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semiHidden w:val="1"/>
    <w:unhideWhenUsed w:val="1"/>
    <w:rsid w:val="00572222"/>
    <w:pPr>
      <w:spacing w:after="0" w:line="240" w:lineRule="auto"/>
    </w:pPr>
    <w:rPr>
      <w:rFonts w:asciiTheme="majorHAnsi" w:cstheme="majorBidi" w:eastAsiaTheme="majorEastAsia" w:hAnsiTheme="majorHAnsi"/>
      <w:color w:val="000000" w:themeColor="text1"/>
    </w:rPr>
    <w:tblPr>
      <w:tblStyleRowBandSize w:val="1"/>
      <w:tblStyleColBandSize w:val="1"/>
      <w:tblBorders>
        <w:top w:color="e3e3e3" w:space="0" w:sz="8" w:themeColor="accent3" w:val="single"/>
        <w:left w:color="e3e3e3" w:space="0" w:sz="8" w:themeColor="accent3" w:val="single"/>
        <w:bottom w:color="e3e3e3" w:space="0" w:sz="8" w:themeColor="accent3" w:val="single"/>
        <w:right w:color="e3e3e3" w:space="0" w:sz="8" w:themeColor="accent3" w:val="single"/>
        <w:insideH w:color="e3e3e3" w:space="0" w:sz="8" w:themeColor="accent3" w:val="single"/>
        <w:insideV w:color="e3e3e3" w:space="0" w:sz="8" w:themeColor="accent3" w:val="single"/>
      </w:tblBorders>
    </w:tblPr>
    <w:tcPr>
      <w:shd w:color="auto" w:fill="f8f8f8" w:themeFill="accent3" w:themeFillTint="00003F" w:val="clear"/>
    </w:tcPr>
    <w:tblStylePr w:type="firstRow">
      <w:rPr>
        <w:b w:val="1"/>
        <w:bCs w:val="1"/>
        <w:color w:val="000000" w:themeColor="text1"/>
      </w:rPr>
      <w:tblPr/>
      <w:tcPr>
        <w:shd w:color="auto" w:fill="fcfcfc"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9f9f9" w:themeFill="accent3" w:themeFillTint="000033" w:val="clear"/>
      </w:tcPr>
    </w:tblStylePr>
    <w:tblStylePr w:type="band1Vert">
      <w:tblPr/>
      <w:tcPr>
        <w:shd w:color="auto" w:fill="f1f1f1" w:themeFill="accent3" w:themeFillTint="00007F" w:val="clear"/>
      </w:tcPr>
    </w:tblStylePr>
    <w:tblStylePr w:type="band1Horz">
      <w:tblPr/>
      <w:tcPr>
        <w:tcBorders>
          <w:insideH w:color="e3e3e3" w:space="0" w:sz="6" w:themeColor="accent3" w:val="single"/>
          <w:insideV w:color="e3e3e3" w:space="0" w:sz="6" w:themeColor="accent3" w:val="single"/>
        </w:tcBorders>
        <w:shd w:color="auto" w:fill="f1f1f1"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semiHidden w:val="1"/>
    <w:unhideWhenUsed w:val="1"/>
    <w:rsid w:val="00572222"/>
    <w:pPr>
      <w:spacing w:after="0" w:line="240" w:lineRule="auto"/>
    </w:pPr>
    <w:rPr>
      <w:rFonts w:asciiTheme="majorHAnsi" w:cstheme="majorBidi" w:eastAsiaTheme="majorEastAsia" w:hAnsiTheme="majorHAnsi"/>
      <w:color w:val="000000" w:themeColor="text1"/>
    </w:rPr>
    <w:tblPr>
      <w:tblStyleRowBandSize w:val="1"/>
      <w:tblStyleColBandSize w:val="1"/>
      <w:tblBorders>
        <w:top w:color="414141" w:space="0" w:sz="8" w:themeColor="accent4" w:val="single"/>
        <w:left w:color="414141" w:space="0" w:sz="8" w:themeColor="accent4" w:val="single"/>
        <w:bottom w:color="414141" w:space="0" w:sz="8" w:themeColor="accent4" w:val="single"/>
        <w:right w:color="414141" w:space="0" w:sz="8" w:themeColor="accent4" w:val="single"/>
        <w:insideH w:color="414141" w:space="0" w:sz="8" w:themeColor="accent4" w:val="single"/>
        <w:insideV w:color="414141" w:space="0" w:sz="8" w:themeColor="accent4" w:val="single"/>
      </w:tblBorders>
    </w:tblPr>
    <w:tcPr>
      <w:shd w:color="auto" w:fill="d0d0d0" w:themeFill="accent4" w:themeFillTint="00003F" w:val="clear"/>
    </w:tcPr>
    <w:tblStylePr w:type="firstRow">
      <w:rPr>
        <w:b w:val="1"/>
        <w:bCs w:val="1"/>
        <w:color w:val="000000" w:themeColor="text1"/>
      </w:rPr>
      <w:tblPr/>
      <w:tcPr>
        <w:shd w:color="auto" w:fill="ececec"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9d9d9" w:themeFill="accent4" w:themeFillTint="000033" w:val="clear"/>
      </w:tcPr>
    </w:tblStylePr>
    <w:tblStylePr w:type="band1Vert">
      <w:tblPr/>
      <w:tcPr>
        <w:shd w:color="auto" w:fill="a0a0a0" w:themeFill="accent4" w:themeFillTint="00007F" w:val="clear"/>
      </w:tcPr>
    </w:tblStylePr>
    <w:tblStylePr w:type="band1Horz">
      <w:tblPr/>
      <w:tcPr>
        <w:tcBorders>
          <w:insideH w:color="414141" w:space="0" w:sz="6" w:themeColor="accent4" w:val="single"/>
          <w:insideV w:color="414141" w:space="0" w:sz="6" w:themeColor="accent4" w:val="single"/>
        </w:tcBorders>
        <w:shd w:color="auto" w:fill="a0a0a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semiHidden w:val="1"/>
    <w:unhideWhenUsed w:val="1"/>
    <w:rsid w:val="00572222"/>
    <w:pPr>
      <w:spacing w:after="0" w:line="240" w:lineRule="auto"/>
    </w:pPr>
    <w:rPr>
      <w:rFonts w:asciiTheme="majorHAnsi" w:cstheme="majorBidi" w:eastAsiaTheme="majorEastAsia" w:hAnsiTheme="majorHAnsi"/>
      <w:color w:val="000000" w:themeColor="text1"/>
    </w:rPr>
    <w:tblPr>
      <w:tblStyleRowBandSize w:val="1"/>
      <w:tblStyleColBandSize w:val="1"/>
      <w:tblBorders>
        <w:top w:color="e4ced0" w:space="0" w:sz="8" w:themeColor="accent5" w:val="single"/>
        <w:left w:color="e4ced0" w:space="0" w:sz="8" w:themeColor="accent5" w:val="single"/>
        <w:bottom w:color="e4ced0" w:space="0" w:sz="8" w:themeColor="accent5" w:val="single"/>
        <w:right w:color="e4ced0" w:space="0" w:sz="8" w:themeColor="accent5" w:val="single"/>
        <w:insideH w:color="e4ced0" w:space="0" w:sz="8" w:themeColor="accent5" w:val="single"/>
        <w:insideV w:color="e4ced0" w:space="0" w:sz="8" w:themeColor="accent5" w:val="single"/>
      </w:tblBorders>
    </w:tblPr>
    <w:tcPr>
      <w:shd w:color="auto" w:fill="f8f2f3" w:themeFill="accent5" w:themeFillTint="00003F" w:val="clear"/>
    </w:tcPr>
    <w:tblStylePr w:type="firstRow">
      <w:rPr>
        <w:b w:val="1"/>
        <w:bCs w:val="1"/>
        <w:color w:val="000000" w:themeColor="text1"/>
      </w:rPr>
      <w:tblPr/>
      <w:tcPr>
        <w:shd w:color="auto" w:fill="fcfafa"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9f5f5" w:themeFill="accent5" w:themeFillTint="000033" w:val="clear"/>
      </w:tcPr>
    </w:tblStylePr>
    <w:tblStylePr w:type="band1Vert">
      <w:tblPr/>
      <w:tcPr>
        <w:shd w:color="auto" w:fill="f1e6e7" w:themeFill="accent5" w:themeFillTint="00007F" w:val="clear"/>
      </w:tcPr>
    </w:tblStylePr>
    <w:tblStylePr w:type="band1Horz">
      <w:tblPr/>
      <w:tcPr>
        <w:tcBorders>
          <w:insideH w:color="e4ced0" w:space="0" w:sz="6" w:themeColor="accent5" w:val="single"/>
          <w:insideV w:color="e4ced0" w:space="0" w:sz="6" w:themeColor="accent5" w:val="single"/>
        </w:tcBorders>
        <w:shd w:color="auto" w:fill="f1e6e7"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semiHidden w:val="1"/>
    <w:unhideWhenUsed w:val="1"/>
    <w:rsid w:val="00572222"/>
    <w:pPr>
      <w:spacing w:after="0" w:line="240" w:lineRule="auto"/>
    </w:pPr>
    <w:rPr>
      <w:rFonts w:asciiTheme="majorHAnsi" w:cstheme="majorBidi" w:eastAsiaTheme="majorEastAsia" w:hAnsiTheme="majorHAnsi"/>
      <w:color w:val="000000" w:themeColor="text1"/>
    </w:rPr>
    <w:tblPr>
      <w:tblStyleRowBandSize w:val="1"/>
      <w:tblStyleColBandSize w:val="1"/>
      <w:tblBorders>
        <w:top w:color="ffffff" w:space="0" w:sz="8" w:themeColor="accent6" w:val="single"/>
        <w:left w:color="ffffff" w:space="0" w:sz="8" w:themeColor="accent6" w:val="single"/>
        <w:bottom w:color="ffffff" w:space="0" w:sz="8" w:themeColor="accent6" w:val="single"/>
        <w:right w:color="ffffff" w:space="0" w:sz="8" w:themeColor="accent6" w:val="single"/>
        <w:insideH w:color="ffffff" w:space="0" w:sz="8" w:themeColor="accent6" w:val="single"/>
        <w:insideV w:color="ffffff" w:space="0" w:sz="8" w:themeColor="accent6" w:val="single"/>
      </w:tblBorders>
    </w:tblPr>
    <w:tcPr>
      <w:shd w:color="auto" w:fill="ffffff" w:themeFill="accent6" w:themeFillTint="00003F" w:val="clear"/>
    </w:tcPr>
    <w:tblStylePr w:type="firstRow">
      <w:rPr>
        <w:b w:val="1"/>
        <w:bCs w:val="1"/>
        <w:color w:val="000000" w:themeColor="text1"/>
      </w:rPr>
      <w:tblPr/>
      <w:tcPr>
        <w:shd w:color="auto" w:fill="ffffff"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accent6" w:themeFillTint="000033" w:val="clear"/>
      </w:tcPr>
    </w:tblStylePr>
    <w:tblStylePr w:type="band1Vert">
      <w:tblPr/>
      <w:tcPr>
        <w:shd w:color="auto" w:fill="ffffff" w:themeFill="accent6" w:themeFillTint="00007F" w:val="clear"/>
      </w:tcPr>
    </w:tblStylePr>
    <w:tblStylePr w:type="band1Horz">
      <w:tblPr/>
      <w:tcPr>
        <w:tcBorders>
          <w:insideH w:color="ffffff" w:space="0" w:sz="6" w:themeColor="accent6" w:val="single"/>
          <w:insideV w:color="ffffff" w:space="0" w:sz="6" w:themeColor="accent6" w:val="single"/>
        </w:tcBorders>
        <w:shd w:color="auto" w:fill="ffffff"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semiHidden w:val="1"/>
    <w:unhideWhenUsed w:val="1"/>
    <w:rsid w:val="00572222"/>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semiHidden w:val="1"/>
    <w:unhideWhenUsed w:val="1"/>
    <w:rsid w:val="00572222"/>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9c9c9"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262626"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262626"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262626"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262626"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929292"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929292" w:themeFill="accent1" w:themeFillTint="00007F" w:val="clear"/>
      </w:tcPr>
    </w:tblStylePr>
  </w:style>
  <w:style w:type="table" w:styleId="MediumGrid3-Accent2">
    <w:name w:val="Medium Grid 3 Accent 2"/>
    <w:basedOn w:val="TableNormal"/>
    <w:uiPriority w:val="69"/>
    <w:semiHidden w:val="1"/>
    <w:unhideWhenUsed w:val="1"/>
    <w:rsid w:val="00572222"/>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8a2a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650707"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650707"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650707"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650707"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24343"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24343" w:themeFill="accent2" w:themeFillTint="00007F" w:val="clear"/>
      </w:tcPr>
    </w:tblStylePr>
  </w:style>
  <w:style w:type="table" w:styleId="MediumGrid3-Accent3">
    <w:name w:val="Medium Grid 3 Accent 3"/>
    <w:basedOn w:val="TableNormal"/>
    <w:uiPriority w:val="69"/>
    <w:semiHidden w:val="1"/>
    <w:unhideWhenUsed w:val="1"/>
    <w:rsid w:val="00572222"/>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8f8f8"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e3e3e3"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e3e3e3"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e3e3e3"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e3e3e3"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1f1f1"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1f1f1" w:themeFill="accent3" w:themeFillTint="00007F" w:val="clear"/>
      </w:tcPr>
    </w:tblStylePr>
  </w:style>
  <w:style w:type="table" w:styleId="MediumGrid3-Accent4">
    <w:name w:val="Medium Grid 3 Accent 4"/>
    <w:basedOn w:val="TableNormal"/>
    <w:uiPriority w:val="69"/>
    <w:semiHidden w:val="1"/>
    <w:unhideWhenUsed w:val="1"/>
    <w:rsid w:val="00572222"/>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0d0"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14141"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14141"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14141"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14141"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0a0a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0a0a0" w:themeFill="accent4" w:themeFillTint="00007F" w:val="clear"/>
      </w:tcPr>
    </w:tblStylePr>
  </w:style>
  <w:style w:type="table" w:styleId="MediumGrid3-Accent5">
    <w:name w:val="Medium Grid 3 Accent 5"/>
    <w:basedOn w:val="TableNormal"/>
    <w:uiPriority w:val="69"/>
    <w:semiHidden w:val="1"/>
    <w:unhideWhenUsed w:val="1"/>
    <w:rsid w:val="00572222"/>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8f2f3"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e4ced0"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e4ced0"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e4ced0"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e4ced0"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1e6e7"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1e6e7" w:themeFill="accent5" w:themeFillTint="00007F" w:val="clear"/>
      </w:tcPr>
    </w:tblStylePr>
  </w:style>
  <w:style w:type="table" w:styleId="MediumGrid3-Accent6">
    <w:name w:val="Medium Grid 3 Accent 6"/>
    <w:basedOn w:val="TableNormal"/>
    <w:uiPriority w:val="69"/>
    <w:semiHidden w:val="1"/>
    <w:unhideWhenUsed w:val="1"/>
    <w:rsid w:val="00572222"/>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ffff"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fffff"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fffff"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fffff"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fffff"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fffff"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ffff" w:themeFill="accent6" w:themeFillTint="00007F" w:val="clear"/>
      </w:tcPr>
    </w:tblStylePr>
  </w:style>
  <w:style w:type="table" w:styleId="MediumList1">
    <w:name w:val="Medium List 1"/>
    <w:basedOn w:val="TableNormal"/>
    <w:uiPriority w:val="65"/>
    <w:semiHidden w:val="1"/>
    <w:unhideWhenUsed w:val="1"/>
    <w:rsid w:val="00572222"/>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000000"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semiHidden w:val="1"/>
    <w:unhideWhenUsed w:val="1"/>
    <w:rsid w:val="00572222"/>
    <w:pPr>
      <w:spacing w:after="0" w:line="240" w:lineRule="auto"/>
    </w:pPr>
    <w:rPr>
      <w:color w:val="000000" w:themeColor="text1"/>
    </w:rPr>
    <w:tblPr>
      <w:tblStyleRowBandSize w:val="1"/>
      <w:tblStyleColBandSize w:val="1"/>
      <w:tblBorders>
        <w:top w:color="262626" w:space="0" w:sz="8" w:themeColor="accent1" w:val="single"/>
        <w:bottom w:color="262626" w:space="0" w:sz="8" w:themeColor="accent1" w:val="single"/>
      </w:tblBorders>
    </w:tblPr>
    <w:tblStylePr w:type="firstRow">
      <w:rPr>
        <w:rFonts w:asciiTheme="majorHAnsi" w:cstheme="majorBidi" w:eastAsiaTheme="majorEastAsia" w:hAnsiTheme="majorHAnsi"/>
      </w:rPr>
      <w:tblPr/>
      <w:tcPr>
        <w:tcBorders>
          <w:top w:space="0" w:sz="0" w:val="nil"/>
          <w:bottom w:color="262626" w:space="0" w:sz="8" w:themeColor="accent1" w:val="single"/>
        </w:tcBorders>
      </w:tcPr>
    </w:tblStylePr>
    <w:tblStylePr w:type="lastRow">
      <w:rPr>
        <w:b w:val="1"/>
        <w:bCs w:val="1"/>
        <w:color w:val="000000" w:themeColor="text2"/>
      </w:rPr>
      <w:tblPr/>
      <w:tcPr>
        <w:tcBorders>
          <w:top w:color="262626" w:space="0" w:sz="8" w:themeColor="accent1" w:val="single"/>
          <w:bottom w:color="262626" w:space="0" w:sz="8" w:themeColor="accent1" w:val="single"/>
        </w:tcBorders>
      </w:tcPr>
    </w:tblStylePr>
    <w:tblStylePr w:type="firstCol">
      <w:rPr>
        <w:b w:val="1"/>
        <w:bCs w:val="1"/>
      </w:rPr>
    </w:tblStylePr>
    <w:tblStylePr w:type="lastCol">
      <w:rPr>
        <w:b w:val="1"/>
        <w:bCs w:val="1"/>
      </w:rPr>
      <w:tblPr/>
      <w:tcPr>
        <w:tcBorders>
          <w:top w:color="262626" w:space="0" w:sz="8" w:themeColor="accent1" w:val="single"/>
          <w:bottom w:color="262626" w:space="0" w:sz="8" w:themeColor="accent1" w:val="single"/>
        </w:tcBorders>
      </w:tcPr>
    </w:tblStylePr>
    <w:tblStylePr w:type="band1Vert">
      <w:tblPr/>
      <w:tcPr>
        <w:shd w:color="auto" w:fill="c9c9c9" w:themeFill="accent1" w:themeFillTint="00003F" w:val="clear"/>
      </w:tcPr>
    </w:tblStylePr>
    <w:tblStylePr w:type="band1Horz">
      <w:tblPr/>
      <w:tcPr>
        <w:shd w:color="auto" w:fill="c9c9c9" w:themeFill="accent1" w:themeFillTint="00003F" w:val="clear"/>
      </w:tcPr>
    </w:tblStylePr>
  </w:style>
  <w:style w:type="table" w:styleId="MediumList1-Accent2">
    <w:name w:val="Medium List 1 Accent 2"/>
    <w:basedOn w:val="TableNormal"/>
    <w:uiPriority w:val="65"/>
    <w:semiHidden w:val="1"/>
    <w:unhideWhenUsed w:val="1"/>
    <w:rsid w:val="00572222"/>
    <w:pPr>
      <w:spacing w:after="0" w:line="240" w:lineRule="auto"/>
    </w:pPr>
    <w:rPr>
      <w:color w:val="000000" w:themeColor="text1"/>
    </w:rPr>
    <w:tblPr>
      <w:tblStyleRowBandSize w:val="1"/>
      <w:tblStyleColBandSize w:val="1"/>
      <w:tblBorders>
        <w:top w:color="650707" w:space="0" w:sz="8" w:themeColor="accent2" w:val="single"/>
        <w:bottom w:color="650707" w:space="0" w:sz="8" w:themeColor="accent2" w:val="single"/>
      </w:tblBorders>
    </w:tblPr>
    <w:tblStylePr w:type="firstRow">
      <w:rPr>
        <w:rFonts w:asciiTheme="majorHAnsi" w:cstheme="majorBidi" w:eastAsiaTheme="majorEastAsia" w:hAnsiTheme="majorHAnsi"/>
      </w:rPr>
      <w:tblPr/>
      <w:tcPr>
        <w:tcBorders>
          <w:top w:space="0" w:sz="0" w:val="nil"/>
          <w:bottom w:color="650707" w:space="0" w:sz="8" w:themeColor="accent2" w:val="single"/>
        </w:tcBorders>
      </w:tcPr>
    </w:tblStylePr>
    <w:tblStylePr w:type="lastRow">
      <w:rPr>
        <w:b w:val="1"/>
        <w:bCs w:val="1"/>
        <w:color w:val="000000" w:themeColor="text2"/>
      </w:rPr>
      <w:tblPr/>
      <w:tcPr>
        <w:tcBorders>
          <w:top w:color="650707" w:space="0" w:sz="8" w:themeColor="accent2" w:val="single"/>
          <w:bottom w:color="650707" w:space="0" w:sz="8" w:themeColor="accent2" w:val="single"/>
        </w:tcBorders>
      </w:tcPr>
    </w:tblStylePr>
    <w:tblStylePr w:type="firstCol">
      <w:rPr>
        <w:b w:val="1"/>
        <w:bCs w:val="1"/>
      </w:rPr>
    </w:tblStylePr>
    <w:tblStylePr w:type="lastCol">
      <w:rPr>
        <w:b w:val="1"/>
        <w:bCs w:val="1"/>
      </w:rPr>
      <w:tblPr/>
      <w:tcPr>
        <w:tcBorders>
          <w:top w:color="650707" w:space="0" w:sz="8" w:themeColor="accent2" w:val="single"/>
          <w:bottom w:color="650707" w:space="0" w:sz="8" w:themeColor="accent2" w:val="single"/>
        </w:tcBorders>
      </w:tcPr>
    </w:tblStylePr>
    <w:tblStylePr w:type="band1Vert">
      <w:tblPr/>
      <w:tcPr>
        <w:shd w:color="auto" w:fill="f8a2a2" w:themeFill="accent2" w:themeFillTint="00003F" w:val="clear"/>
      </w:tcPr>
    </w:tblStylePr>
    <w:tblStylePr w:type="band1Horz">
      <w:tblPr/>
      <w:tcPr>
        <w:shd w:color="auto" w:fill="f8a2a2" w:themeFill="accent2" w:themeFillTint="00003F" w:val="clear"/>
      </w:tcPr>
    </w:tblStylePr>
  </w:style>
  <w:style w:type="table" w:styleId="MediumList1-Accent3">
    <w:name w:val="Medium List 1 Accent 3"/>
    <w:basedOn w:val="TableNormal"/>
    <w:uiPriority w:val="65"/>
    <w:semiHidden w:val="1"/>
    <w:unhideWhenUsed w:val="1"/>
    <w:rsid w:val="00572222"/>
    <w:pPr>
      <w:spacing w:after="0" w:line="240" w:lineRule="auto"/>
    </w:pPr>
    <w:rPr>
      <w:color w:val="000000" w:themeColor="text1"/>
    </w:rPr>
    <w:tblPr>
      <w:tblStyleRowBandSize w:val="1"/>
      <w:tblStyleColBandSize w:val="1"/>
      <w:tblBorders>
        <w:top w:color="e3e3e3" w:space="0" w:sz="8" w:themeColor="accent3" w:val="single"/>
        <w:bottom w:color="e3e3e3" w:space="0" w:sz="8" w:themeColor="accent3" w:val="single"/>
      </w:tblBorders>
    </w:tblPr>
    <w:tblStylePr w:type="firstRow">
      <w:rPr>
        <w:rFonts w:asciiTheme="majorHAnsi" w:cstheme="majorBidi" w:eastAsiaTheme="majorEastAsia" w:hAnsiTheme="majorHAnsi"/>
      </w:rPr>
      <w:tblPr/>
      <w:tcPr>
        <w:tcBorders>
          <w:top w:space="0" w:sz="0" w:val="nil"/>
          <w:bottom w:color="e3e3e3" w:space="0" w:sz="8" w:themeColor="accent3" w:val="single"/>
        </w:tcBorders>
      </w:tcPr>
    </w:tblStylePr>
    <w:tblStylePr w:type="lastRow">
      <w:rPr>
        <w:b w:val="1"/>
        <w:bCs w:val="1"/>
        <w:color w:val="000000" w:themeColor="text2"/>
      </w:rPr>
      <w:tblPr/>
      <w:tcPr>
        <w:tcBorders>
          <w:top w:color="e3e3e3" w:space="0" w:sz="8" w:themeColor="accent3" w:val="single"/>
          <w:bottom w:color="e3e3e3" w:space="0" w:sz="8" w:themeColor="accent3" w:val="single"/>
        </w:tcBorders>
      </w:tcPr>
    </w:tblStylePr>
    <w:tblStylePr w:type="firstCol">
      <w:rPr>
        <w:b w:val="1"/>
        <w:bCs w:val="1"/>
      </w:rPr>
    </w:tblStylePr>
    <w:tblStylePr w:type="lastCol">
      <w:rPr>
        <w:b w:val="1"/>
        <w:bCs w:val="1"/>
      </w:rPr>
      <w:tblPr/>
      <w:tcPr>
        <w:tcBorders>
          <w:top w:color="e3e3e3" w:space="0" w:sz="8" w:themeColor="accent3" w:val="single"/>
          <w:bottom w:color="e3e3e3" w:space="0" w:sz="8" w:themeColor="accent3" w:val="single"/>
        </w:tcBorders>
      </w:tcPr>
    </w:tblStylePr>
    <w:tblStylePr w:type="band1Vert">
      <w:tblPr/>
      <w:tcPr>
        <w:shd w:color="auto" w:fill="f8f8f8" w:themeFill="accent3" w:themeFillTint="00003F" w:val="clear"/>
      </w:tcPr>
    </w:tblStylePr>
    <w:tblStylePr w:type="band1Horz">
      <w:tblPr/>
      <w:tcPr>
        <w:shd w:color="auto" w:fill="f8f8f8" w:themeFill="accent3" w:themeFillTint="00003F" w:val="clear"/>
      </w:tcPr>
    </w:tblStylePr>
  </w:style>
  <w:style w:type="table" w:styleId="MediumList1-Accent4">
    <w:name w:val="Medium List 1 Accent 4"/>
    <w:basedOn w:val="TableNormal"/>
    <w:uiPriority w:val="65"/>
    <w:semiHidden w:val="1"/>
    <w:unhideWhenUsed w:val="1"/>
    <w:rsid w:val="00572222"/>
    <w:pPr>
      <w:spacing w:after="0" w:line="240" w:lineRule="auto"/>
    </w:pPr>
    <w:rPr>
      <w:color w:val="000000" w:themeColor="text1"/>
    </w:rPr>
    <w:tblPr>
      <w:tblStyleRowBandSize w:val="1"/>
      <w:tblStyleColBandSize w:val="1"/>
      <w:tblBorders>
        <w:top w:color="414141" w:space="0" w:sz="8" w:themeColor="accent4" w:val="single"/>
        <w:bottom w:color="414141" w:space="0" w:sz="8" w:themeColor="accent4" w:val="single"/>
      </w:tblBorders>
    </w:tblPr>
    <w:tblStylePr w:type="firstRow">
      <w:rPr>
        <w:rFonts w:asciiTheme="majorHAnsi" w:cstheme="majorBidi" w:eastAsiaTheme="majorEastAsia" w:hAnsiTheme="majorHAnsi"/>
      </w:rPr>
      <w:tblPr/>
      <w:tcPr>
        <w:tcBorders>
          <w:top w:space="0" w:sz="0" w:val="nil"/>
          <w:bottom w:color="414141" w:space="0" w:sz="8" w:themeColor="accent4" w:val="single"/>
        </w:tcBorders>
      </w:tcPr>
    </w:tblStylePr>
    <w:tblStylePr w:type="lastRow">
      <w:rPr>
        <w:b w:val="1"/>
        <w:bCs w:val="1"/>
        <w:color w:val="000000" w:themeColor="text2"/>
      </w:rPr>
      <w:tblPr/>
      <w:tcPr>
        <w:tcBorders>
          <w:top w:color="414141" w:space="0" w:sz="8" w:themeColor="accent4" w:val="single"/>
          <w:bottom w:color="414141" w:space="0" w:sz="8" w:themeColor="accent4" w:val="single"/>
        </w:tcBorders>
      </w:tcPr>
    </w:tblStylePr>
    <w:tblStylePr w:type="firstCol">
      <w:rPr>
        <w:b w:val="1"/>
        <w:bCs w:val="1"/>
      </w:rPr>
    </w:tblStylePr>
    <w:tblStylePr w:type="lastCol">
      <w:rPr>
        <w:b w:val="1"/>
        <w:bCs w:val="1"/>
      </w:rPr>
      <w:tblPr/>
      <w:tcPr>
        <w:tcBorders>
          <w:top w:color="414141" w:space="0" w:sz="8" w:themeColor="accent4" w:val="single"/>
          <w:bottom w:color="414141" w:space="0" w:sz="8" w:themeColor="accent4" w:val="single"/>
        </w:tcBorders>
      </w:tcPr>
    </w:tblStylePr>
    <w:tblStylePr w:type="band1Vert">
      <w:tblPr/>
      <w:tcPr>
        <w:shd w:color="auto" w:fill="d0d0d0" w:themeFill="accent4" w:themeFillTint="00003F" w:val="clear"/>
      </w:tcPr>
    </w:tblStylePr>
    <w:tblStylePr w:type="band1Horz">
      <w:tblPr/>
      <w:tcPr>
        <w:shd w:color="auto" w:fill="d0d0d0" w:themeFill="accent4" w:themeFillTint="00003F" w:val="clear"/>
      </w:tcPr>
    </w:tblStylePr>
  </w:style>
  <w:style w:type="table" w:styleId="MediumList1-Accent5">
    <w:name w:val="Medium List 1 Accent 5"/>
    <w:basedOn w:val="TableNormal"/>
    <w:uiPriority w:val="65"/>
    <w:semiHidden w:val="1"/>
    <w:unhideWhenUsed w:val="1"/>
    <w:rsid w:val="00572222"/>
    <w:pPr>
      <w:spacing w:after="0" w:line="240" w:lineRule="auto"/>
    </w:pPr>
    <w:rPr>
      <w:color w:val="000000" w:themeColor="text1"/>
    </w:rPr>
    <w:tblPr>
      <w:tblStyleRowBandSize w:val="1"/>
      <w:tblStyleColBandSize w:val="1"/>
      <w:tblBorders>
        <w:top w:color="e4ced0" w:space="0" w:sz="8" w:themeColor="accent5" w:val="single"/>
        <w:bottom w:color="e4ced0" w:space="0" w:sz="8" w:themeColor="accent5" w:val="single"/>
      </w:tblBorders>
    </w:tblPr>
    <w:tblStylePr w:type="firstRow">
      <w:rPr>
        <w:rFonts w:asciiTheme="majorHAnsi" w:cstheme="majorBidi" w:eastAsiaTheme="majorEastAsia" w:hAnsiTheme="majorHAnsi"/>
      </w:rPr>
      <w:tblPr/>
      <w:tcPr>
        <w:tcBorders>
          <w:top w:space="0" w:sz="0" w:val="nil"/>
          <w:bottom w:color="e4ced0" w:space="0" w:sz="8" w:themeColor="accent5" w:val="single"/>
        </w:tcBorders>
      </w:tcPr>
    </w:tblStylePr>
    <w:tblStylePr w:type="lastRow">
      <w:rPr>
        <w:b w:val="1"/>
        <w:bCs w:val="1"/>
        <w:color w:val="000000" w:themeColor="text2"/>
      </w:rPr>
      <w:tblPr/>
      <w:tcPr>
        <w:tcBorders>
          <w:top w:color="e4ced0" w:space="0" w:sz="8" w:themeColor="accent5" w:val="single"/>
          <w:bottom w:color="e4ced0" w:space="0" w:sz="8" w:themeColor="accent5" w:val="single"/>
        </w:tcBorders>
      </w:tcPr>
    </w:tblStylePr>
    <w:tblStylePr w:type="firstCol">
      <w:rPr>
        <w:b w:val="1"/>
        <w:bCs w:val="1"/>
      </w:rPr>
    </w:tblStylePr>
    <w:tblStylePr w:type="lastCol">
      <w:rPr>
        <w:b w:val="1"/>
        <w:bCs w:val="1"/>
      </w:rPr>
      <w:tblPr/>
      <w:tcPr>
        <w:tcBorders>
          <w:top w:color="e4ced0" w:space="0" w:sz="8" w:themeColor="accent5" w:val="single"/>
          <w:bottom w:color="e4ced0" w:space="0" w:sz="8" w:themeColor="accent5" w:val="single"/>
        </w:tcBorders>
      </w:tcPr>
    </w:tblStylePr>
    <w:tblStylePr w:type="band1Vert">
      <w:tblPr/>
      <w:tcPr>
        <w:shd w:color="auto" w:fill="f8f2f3" w:themeFill="accent5" w:themeFillTint="00003F" w:val="clear"/>
      </w:tcPr>
    </w:tblStylePr>
    <w:tblStylePr w:type="band1Horz">
      <w:tblPr/>
      <w:tcPr>
        <w:shd w:color="auto" w:fill="f8f2f3" w:themeFill="accent5" w:themeFillTint="00003F" w:val="clear"/>
      </w:tcPr>
    </w:tblStylePr>
  </w:style>
  <w:style w:type="table" w:styleId="MediumList1-Accent6">
    <w:name w:val="Medium List 1 Accent 6"/>
    <w:basedOn w:val="TableNormal"/>
    <w:uiPriority w:val="65"/>
    <w:semiHidden w:val="1"/>
    <w:unhideWhenUsed w:val="1"/>
    <w:rsid w:val="00572222"/>
    <w:pPr>
      <w:spacing w:after="0" w:line="240" w:lineRule="auto"/>
    </w:pPr>
    <w:rPr>
      <w:color w:val="000000" w:themeColor="text1"/>
    </w:rPr>
    <w:tblPr>
      <w:tblStyleRowBandSize w:val="1"/>
      <w:tblStyleColBandSize w:val="1"/>
      <w:tblBorders>
        <w:top w:color="ffffff" w:space="0" w:sz="8" w:themeColor="accent6" w:val="single"/>
        <w:bottom w:color="ffffff" w:space="0" w:sz="8" w:themeColor="accent6" w:val="single"/>
      </w:tblBorders>
    </w:tblPr>
    <w:tblStylePr w:type="firstRow">
      <w:rPr>
        <w:rFonts w:asciiTheme="majorHAnsi" w:cstheme="majorBidi" w:eastAsiaTheme="majorEastAsia" w:hAnsiTheme="majorHAnsi"/>
      </w:rPr>
      <w:tblPr/>
      <w:tcPr>
        <w:tcBorders>
          <w:top w:space="0" w:sz="0" w:val="nil"/>
          <w:bottom w:color="ffffff" w:space="0" w:sz="8" w:themeColor="accent6" w:val="single"/>
        </w:tcBorders>
      </w:tcPr>
    </w:tblStylePr>
    <w:tblStylePr w:type="lastRow">
      <w:rPr>
        <w:b w:val="1"/>
        <w:bCs w:val="1"/>
        <w:color w:val="000000" w:themeColor="text2"/>
      </w:rPr>
      <w:tblPr/>
      <w:tcPr>
        <w:tcBorders>
          <w:top w:color="ffffff" w:space="0" w:sz="8" w:themeColor="accent6" w:val="single"/>
          <w:bottom w:color="ffffff" w:space="0" w:sz="8" w:themeColor="accent6" w:val="single"/>
        </w:tcBorders>
      </w:tcPr>
    </w:tblStylePr>
    <w:tblStylePr w:type="firstCol">
      <w:rPr>
        <w:b w:val="1"/>
        <w:bCs w:val="1"/>
      </w:rPr>
    </w:tblStylePr>
    <w:tblStylePr w:type="lastCol">
      <w:rPr>
        <w:b w:val="1"/>
        <w:bCs w:val="1"/>
      </w:rPr>
      <w:tblPr/>
      <w:tcPr>
        <w:tcBorders>
          <w:top w:color="ffffff" w:space="0" w:sz="8" w:themeColor="accent6" w:val="single"/>
          <w:bottom w:color="ffffff" w:space="0" w:sz="8" w:themeColor="accent6" w:val="single"/>
        </w:tcBorders>
      </w:tcPr>
    </w:tblStylePr>
    <w:tblStylePr w:type="band1Vert">
      <w:tblPr/>
      <w:tcPr>
        <w:shd w:color="auto" w:fill="ffffff" w:themeFill="accent6" w:themeFillTint="00003F" w:val="clear"/>
      </w:tcPr>
    </w:tblStylePr>
    <w:tblStylePr w:type="band1Horz">
      <w:tblPr/>
      <w:tcPr>
        <w:shd w:color="auto" w:fill="ffffff" w:themeFill="accent6" w:themeFillTint="00003F" w:val="clear"/>
      </w:tcPr>
    </w:tblStylePr>
  </w:style>
  <w:style w:type="table" w:styleId="MediumList2">
    <w:name w:val="Medium List 2"/>
    <w:basedOn w:val="TableNormal"/>
    <w:uiPriority w:val="66"/>
    <w:semiHidden w:val="1"/>
    <w:unhideWhenUsed w:val="1"/>
    <w:rsid w:val="00572222"/>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semiHidden w:val="1"/>
    <w:unhideWhenUsed w:val="1"/>
    <w:rsid w:val="00572222"/>
    <w:pPr>
      <w:spacing w:after="0" w:line="240" w:lineRule="auto"/>
    </w:pPr>
    <w:rPr>
      <w:rFonts w:asciiTheme="majorHAnsi" w:cstheme="majorBidi" w:eastAsiaTheme="majorEastAsia" w:hAnsiTheme="majorHAnsi"/>
      <w:color w:val="000000" w:themeColor="text1"/>
    </w:rPr>
    <w:tblPr>
      <w:tblStyleRowBandSize w:val="1"/>
      <w:tblStyleColBandSize w:val="1"/>
      <w:tblBorders>
        <w:top w:color="262626" w:space="0" w:sz="8" w:themeColor="accent1" w:val="single"/>
        <w:left w:color="262626" w:space="0" w:sz="8" w:themeColor="accent1" w:val="single"/>
        <w:bottom w:color="262626" w:space="0" w:sz="8" w:themeColor="accent1" w:val="single"/>
        <w:right w:color="262626" w:space="0" w:sz="8" w:themeColor="accent1" w:val="single"/>
      </w:tblBorders>
    </w:tblPr>
    <w:tblStylePr w:type="firstRow">
      <w:rPr>
        <w:sz w:val="24"/>
        <w:szCs w:val="24"/>
      </w:rPr>
      <w:tblPr/>
      <w:tcPr>
        <w:tcBorders>
          <w:top w:space="0" w:sz="0" w:val="nil"/>
          <w:left w:space="0" w:sz="0" w:val="nil"/>
          <w:bottom w:color="262626" w:space="0" w:sz="24" w:themeColor="accent1" w:val="single"/>
          <w:right w:space="0" w:sz="0" w:val="nil"/>
          <w:insideH w:space="0" w:sz="0" w:val="nil"/>
          <w:insideV w:space="0" w:sz="0" w:val="nil"/>
        </w:tcBorders>
        <w:shd w:color="auto" w:fill="ffffff" w:themeFill="background1" w:val="clear"/>
      </w:tcPr>
    </w:tblStylePr>
    <w:tblStylePr w:type="lastRow">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262626"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262626"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9c9c9" w:themeFill="accent1" w:themeFillTint="00003F" w:val="clear"/>
      </w:tcPr>
    </w:tblStylePr>
    <w:tblStylePr w:type="band1Horz">
      <w:tblPr/>
      <w:tcPr>
        <w:tcBorders>
          <w:top w:space="0" w:sz="0" w:val="nil"/>
          <w:bottom w:space="0" w:sz="0" w:val="nil"/>
          <w:insideH w:space="0" w:sz="0" w:val="nil"/>
          <w:insideV w:space="0" w:sz="0" w:val="nil"/>
        </w:tcBorders>
        <w:shd w:color="auto" w:fill="c9c9c9"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semiHidden w:val="1"/>
    <w:unhideWhenUsed w:val="1"/>
    <w:rsid w:val="00572222"/>
    <w:pPr>
      <w:spacing w:after="0" w:line="240" w:lineRule="auto"/>
    </w:pPr>
    <w:rPr>
      <w:rFonts w:asciiTheme="majorHAnsi" w:cstheme="majorBidi" w:eastAsiaTheme="majorEastAsia" w:hAnsiTheme="majorHAnsi"/>
      <w:color w:val="000000" w:themeColor="text1"/>
    </w:rPr>
    <w:tblPr>
      <w:tblStyleRowBandSize w:val="1"/>
      <w:tblStyleColBandSize w:val="1"/>
      <w:tblBorders>
        <w:top w:color="650707" w:space="0" w:sz="8" w:themeColor="accent2" w:val="single"/>
        <w:left w:color="650707" w:space="0" w:sz="8" w:themeColor="accent2" w:val="single"/>
        <w:bottom w:color="650707" w:space="0" w:sz="8" w:themeColor="accent2" w:val="single"/>
        <w:right w:color="650707" w:space="0" w:sz="8" w:themeColor="accent2" w:val="single"/>
      </w:tblBorders>
    </w:tblPr>
    <w:tblStylePr w:type="firstRow">
      <w:rPr>
        <w:sz w:val="24"/>
        <w:szCs w:val="24"/>
      </w:rPr>
      <w:tblPr/>
      <w:tcPr>
        <w:tcBorders>
          <w:top w:space="0" w:sz="0" w:val="nil"/>
          <w:left w:space="0" w:sz="0" w:val="nil"/>
          <w:bottom w:color="650707" w:space="0" w:sz="24" w:themeColor="accent2" w:val="single"/>
          <w:right w:space="0" w:sz="0" w:val="nil"/>
          <w:insideH w:space="0" w:sz="0" w:val="nil"/>
          <w:insideV w:space="0" w:sz="0" w:val="nil"/>
        </w:tcBorders>
        <w:shd w:color="auto" w:fill="ffffff" w:themeFill="background1" w:val="clear"/>
      </w:tcPr>
    </w:tblStylePr>
    <w:tblStylePr w:type="lastRow">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650707"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650707"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8a2a2" w:themeFill="accent2" w:themeFillTint="00003F" w:val="clear"/>
      </w:tcPr>
    </w:tblStylePr>
    <w:tblStylePr w:type="band1Horz">
      <w:tblPr/>
      <w:tcPr>
        <w:tcBorders>
          <w:top w:space="0" w:sz="0" w:val="nil"/>
          <w:bottom w:space="0" w:sz="0" w:val="nil"/>
          <w:insideH w:space="0" w:sz="0" w:val="nil"/>
          <w:insideV w:space="0" w:sz="0" w:val="nil"/>
        </w:tcBorders>
        <w:shd w:color="auto" w:fill="f8a2a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semiHidden w:val="1"/>
    <w:unhideWhenUsed w:val="1"/>
    <w:rsid w:val="00572222"/>
    <w:pPr>
      <w:spacing w:after="0" w:line="240" w:lineRule="auto"/>
    </w:pPr>
    <w:rPr>
      <w:rFonts w:asciiTheme="majorHAnsi" w:cstheme="majorBidi" w:eastAsiaTheme="majorEastAsia" w:hAnsiTheme="majorHAnsi"/>
      <w:color w:val="000000" w:themeColor="text1"/>
    </w:rPr>
    <w:tblPr>
      <w:tblStyleRowBandSize w:val="1"/>
      <w:tblStyleColBandSize w:val="1"/>
      <w:tblBorders>
        <w:top w:color="e3e3e3" w:space="0" w:sz="8" w:themeColor="accent3" w:val="single"/>
        <w:left w:color="e3e3e3" w:space="0" w:sz="8" w:themeColor="accent3" w:val="single"/>
        <w:bottom w:color="e3e3e3" w:space="0" w:sz="8" w:themeColor="accent3" w:val="single"/>
        <w:right w:color="e3e3e3" w:space="0" w:sz="8" w:themeColor="accent3" w:val="single"/>
      </w:tblBorders>
    </w:tblPr>
    <w:tblStylePr w:type="firstRow">
      <w:rPr>
        <w:sz w:val="24"/>
        <w:szCs w:val="24"/>
      </w:rPr>
      <w:tblPr/>
      <w:tcPr>
        <w:tcBorders>
          <w:top w:space="0" w:sz="0" w:val="nil"/>
          <w:left w:space="0" w:sz="0" w:val="nil"/>
          <w:bottom w:color="e3e3e3" w:space="0" w:sz="24" w:themeColor="accent3" w:val="single"/>
          <w:right w:space="0" w:sz="0" w:val="nil"/>
          <w:insideH w:space="0" w:sz="0" w:val="nil"/>
          <w:insideV w:space="0" w:sz="0" w:val="nil"/>
        </w:tcBorders>
        <w:shd w:color="auto" w:fill="ffffff" w:themeFill="background1" w:val="clear"/>
      </w:tcPr>
    </w:tblStylePr>
    <w:tblStylePr w:type="lastRow">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e3e3e3"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e3e3e3"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8f8f8" w:themeFill="accent3" w:themeFillTint="00003F" w:val="clear"/>
      </w:tcPr>
    </w:tblStylePr>
    <w:tblStylePr w:type="band1Horz">
      <w:tblPr/>
      <w:tcPr>
        <w:tcBorders>
          <w:top w:space="0" w:sz="0" w:val="nil"/>
          <w:bottom w:space="0" w:sz="0" w:val="nil"/>
          <w:insideH w:space="0" w:sz="0" w:val="nil"/>
          <w:insideV w:space="0" w:sz="0" w:val="nil"/>
        </w:tcBorders>
        <w:shd w:color="auto" w:fill="f8f8f8"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semiHidden w:val="1"/>
    <w:unhideWhenUsed w:val="1"/>
    <w:rsid w:val="00572222"/>
    <w:pPr>
      <w:spacing w:after="0" w:line="240" w:lineRule="auto"/>
    </w:pPr>
    <w:rPr>
      <w:rFonts w:asciiTheme="majorHAnsi" w:cstheme="majorBidi" w:eastAsiaTheme="majorEastAsia" w:hAnsiTheme="majorHAnsi"/>
      <w:color w:val="000000" w:themeColor="text1"/>
    </w:rPr>
    <w:tblPr>
      <w:tblStyleRowBandSize w:val="1"/>
      <w:tblStyleColBandSize w:val="1"/>
      <w:tblBorders>
        <w:top w:color="414141" w:space="0" w:sz="8" w:themeColor="accent4" w:val="single"/>
        <w:left w:color="414141" w:space="0" w:sz="8" w:themeColor="accent4" w:val="single"/>
        <w:bottom w:color="414141" w:space="0" w:sz="8" w:themeColor="accent4" w:val="single"/>
        <w:right w:color="414141" w:space="0" w:sz="8" w:themeColor="accent4" w:val="single"/>
      </w:tblBorders>
    </w:tblPr>
    <w:tblStylePr w:type="firstRow">
      <w:rPr>
        <w:sz w:val="24"/>
        <w:szCs w:val="24"/>
      </w:rPr>
      <w:tblPr/>
      <w:tcPr>
        <w:tcBorders>
          <w:top w:space="0" w:sz="0" w:val="nil"/>
          <w:left w:space="0" w:sz="0" w:val="nil"/>
          <w:bottom w:color="414141" w:space="0" w:sz="24" w:themeColor="accent4" w:val="single"/>
          <w:right w:space="0" w:sz="0" w:val="nil"/>
          <w:insideH w:space="0" w:sz="0" w:val="nil"/>
          <w:insideV w:space="0" w:sz="0" w:val="nil"/>
        </w:tcBorders>
        <w:shd w:color="auto" w:fill="ffffff" w:themeFill="background1" w:val="clear"/>
      </w:tcPr>
    </w:tblStylePr>
    <w:tblStylePr w:type="lastRow">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14141"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414141"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0d0d0" w:themeFill="accent4" w:themeFillTint="00003F" w:val="clear"/>
      </w:tcPr>
    </w:tblStylePr>
    <w:tblStylePr w:type="band1Horz">
      <w:tblPr/>
      <w:tcPr>
        <w:tcBorders>
          <w:top w:space="0" w:sz="0" w:val="nil"/>
          <w:bottom w:space="0" w:sz="0" w:val="nil"/>
          <w:insideH w:space="0" w:sz="0" w:val="nil"/>
          <w:insideV w:space="0" w:sz="0" w:val="nil"/>
        </w:tcBorders>
        <w:shd w:color="auto" w:fill="d0d0d0"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semiHidden w:val="1"/>
    <w:unhideWhenUsed w:val="1"/>
    <w:rsid w:val="00572222"/>
    <w:pPr>
      <w:spacing w:after="0" w:line="240" w:lineRule="auto"/>
    </w:pPr>
    <w:rPr>
      <w:rFonts w:asciiTheme="majorHAnsi" w:cstheme="majorBidi" w:eastAsiaTheme="majorEastAsia" w:hAnsiTheme="majorHAnsi"/>
      <w:color w:val="000000" w:themeColor="text1"/>
    </w:rPr>
    <w:tblPr>
      <w:tblStyleRowBandSize w:val="1"/>
      <w:tblStyleColBandSize w:val="1"/>
      <w:tblBorders>
        <w:top w:color="e4ced0" w:space="0" w:sz="8" w:themeColor="accent5" w:val="single"/>
        <w:left w:color="e4ced0" w:space="0" w:sz="8" w:themeColor="accent5" w:val="single"/>
        <w:bottom w:color="e4ced0" w:space="0" w:sz="8" w:themeColor="accent5" w:val="single"/>
        <w:right w:color="e4ced0" w:space="0" w:sz="8" w:themeColor="accent5" w:val="single"/>
      </w:tblBorders>
    </w:tblPr>
    <w:tblStylePr w:type="firstRow">
      <w:rPr>
        <w:sz w:val="24"/>
        <w:szCs w:val="24"/>
      </w:rPr>
      <w:tblPr/>
      <w:tcPr>
        <w:tcBorders>
          <w:top w:space="0" w:sz="0" w:val="nil"/>
          <w:left w:space="0" w:sz="0" w:val="nil"/>
          <w:bottom w:color="e4ced0" w:space="0" w:sz="24" w:themeColor="accent5" w:val="single"/>
          <w:right w:space="0" w:sz="0" w:val="nil"/>
          <w:insideH w:space="0" w:sz="0" w:val="nil"/>
          <w:insideV w:space="0" w:sz="0" w:val="nil"/>
        </w:tcBorders>
        <w:shd w:color="auto" w:fill="ffffff" w:themeFill="background1" w:val="clear"/>
      </w:tcPr>
    </w:tblStylePr>
    <w:tblStylePr w:type="lastRow">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e4ced0"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e4ced0"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8f2f3" w:themeFill="accent5" w:themeFillTint="00003F" w:val="clear"/>
      </w:tcPr>
    </w:tblStylePr>
    <w:tblStylePr w:type="band1Horz">
      <w:tblPr/>
      <w:tcPr>
        <w:tcBorders>
          <w:top w:space="0" w:sz="0" w:val="nil"/>
          <w:bottom w:space="0" w:sz="0" w:val="nil"/>
          <w:insideH w:space="0" w:sz="0" w:val="nil"/>
          <w:insideV w:space="0" w:sz="0" w:val="nil"/>
        </w:tcBorders>
        <w:shd w:color="auto" w:fill="f8f2f3"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semiHidden w:val="1"/>
    <w:unhideWhenUsed w:val="1"/>
    <w:rsid w:val="00572222"/>
    <w:pPr>
      <w:spacing w:after="0" w:line="240" w:lineRule="auto"/>
    </w:pPr>
    <w:rPr>
      <w:rFonts w:asciiTheme="majorHAnsi" w:cstheme="majorBidi" w:eastAsiaTheme="majorEastAsia" w:hAnsiTheme="majorHAnsi"/>
      <w:color w:val="000000" w:themeColor="text1"/>
    </w:rPr>
    <w:tblPr>
      <w:tblStyleRowBandSize w:val="1"/>
      <w:tblStyleColBandSize w:val="1"/>
      <w:tblBorders>
        <w:top w:color="ffffff" w:space="0" w:sz="8" w:themeColor="accent6" w:val="single"/>
        <w:left w:color="ffffff" w:space="0" w:sz="8" w:themeColor="accent6" w:val="single"/>
        <w:bottom w:color="ffffff" w:space="0" w:sz="8" w:themeColor="accent6" w:val="single"/>
        <w:right w:color="ffffff" w:space="0" w:sz="8" w:themeColor="accent6" w:val="single"/>
      </w:tblBorders>
    </w:tblPr>
    <w:tblStylePr w:type="firstRow">
      <w:rPr>
        <w:sz w:val="24"/>
        <w:szCs w:val="24"/>
      </w:rPr>
      <w:tblPr/>
      <w:tcPr>
        <w:tcBorders>
          <w:top w:space="0" w:sz="0" w:val="nil"/>
          <w:left w:space="0" w:sz="0" w:val="nil"/>
          <w:bottom w:color="ffffff" w:space="0" w:sz="24" w:themeColor="accent6" w:val="single"/>
          <w:right w:space="0" w:sz="0" w:val="nil"/>
          <w:insideH w:space="0" w:sz="0" w:val="nil"/>
          <w:insideV w:space="0" w:sz="0" w:val="nil"/>
        </w:tcBorders>
        <w:shd w:color="auto" w:fill="ffffff" w:themeFill="background1" w:val="clear"/>
      </w:tcPr>
    </w:tblStylePr>
    <w:tblStylePr w:type="lastRow">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fffff"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fffff"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fffff" w:themeFill="accent6" w:themeFillTint="00003F" w:val="clear"/>
      </w:tcPr>
    </w:tblStylePr>
    <w:tblStylePr w:type="band1Horz">
      <w:tblPr/>
      <w:tcPr>
        <w:tcBorders>
          <w:top w:space="0" w:sz="0" w:val="nil"/>
          <w:bottom w:space="0" w:sz="0" w:val="nil"/>
          <w:insideH w:space="0" w:sz="0" w:val="nil"/>
          <w:insideV w:space="0" w:sz="0" w:val="nil"/>
        </w:tcBorders>
        <w:shd w:color="auto" w:fill="ffffff"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Shading1">
    <w:name w:val="Medium Shading 1"/>
    <w:basedOn w:val="TableNormal"/>
    <w:uiPriority w:val="63"/>
    <w:semiHidden w:val="1"/>
    <w:unhideWhenUsed w:val="1"/>
    <w:rsid w:val="00572222"/>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semiHidden w:val="1"/>
    <w:unhideWhenUsed w:val="1"/>
    <w:rsid w:val="00572222"/>
    <w:pPr>
      <w:spacing w:after="0" w:line="240" w:lineRule="auto"/>
    </w:pPr>
    <w:tblPr>
      <w:tblStyleRowBandSize w:val="1"/>
      <w:tblStyleColBandSize w:val="1"/>
      <w:tblBorders>
        <w:top w:color="5c5c5c" w:space="0" w:sz="8" w:themeColor="accent1" w:themeTint="0000BF" w:val="single"/>
        <w:left w:color="5c5c5c" w:space="0" w:sz="8" w:themeColor="accent1" w:themeTint="0000BF" w:val="single"/>
        <w:bottom w:color="5c5c5c" w:space="0" w:sz="8" w:themeColor="accent1" w:themeTint="0000BF" w:val="single"/>
        <w:right w:color="5c5c5c" w:space="0" w:sz="8" w:themeColor="accent1" w:themeTint="0000BF" w:val="single"/>
        <w:insideH w:color="5c5c5c" w:space="0" w:sz="8" w:themeColor="accent1" w:themeTint="0000BF" w:val="single"/>
      </w:tblBorders>
    </w:tblPr>
    <w:tblStylePr w:type="firstRow">
      <w:pPr>
        <w:spacing w:after="0" w:before="0" w:line="240" w:lineRule="auto"/>
      </w:pPr>
      <w:rPr>
        <w:b w:val="1"/>
        <w:bCs w:val="1"/>
        <w:color w:val="ffffff" w:themeColor="background1"/>
      </w:rPr>
      <w:tblPr/>
      <w:tcPr>
        <w:tcBorders>
          <w:top w:color="5c5c5c" w:space="0" w:sz="8" w:themeColor="accent1" w:themeTint="0000BF" w:val="single"/>
          <w:left w:color="5c5c5c" w:space="0" w:sz="8" w:themeColor="accent1" w:themeTint="0000BF" w:val="single"/>
          <w:bottom w:color="5c5c5c" w:space="0" w:sz="8" w:themeColor="accent1" w:themeTint="0000BF" w:val="single"/>
          <w:right w:color="5c5c5c" w:space="0" w:sz="8" w:themeColor="accent1" w:themeTint="0000BF" w:val="single"/>
          <w:insideH w:space="0" w:sz="0" w:val="nil"/>
          <w:insideV w:space="0" w:sz="0" w:val="nil"/>
        </w:tcBorders>
        <w:shd w:color="auto" w:fill="262626" w:themeFill="accent1" w:val="clear"/>
      </w:tcPr>
    </w:tblStylePr>
    <w:tblStylePr w:type="lastRow">
      <w:pPr>
        <w:spacing w:after="0" w:before="0" w:line="240" w:lineRule="auto"/>
      </w:pPr>
      <w:rPr>
        <w:b w:val="1"/>
        <w:bCs w:val="1"/>
      </w:rPr>
      <w:tblPr/>
      <w:tcPr>
        <w:tcBorders>
          <w:top w:color="5c5c5c" w:space="0" w:sz="6" w:themeColor="accent1" w:themeTint="0000BF" w:val="double"/>
          <w:left w:color="5c5c5c" w:space="0" w:sz="8" w:themeColor="accent1" w:themeTint="0000BF" w:val="single"/>
          <w:bottom w:color="5c5c5c" w:space="0" w:sz="8" w:themeColor="accent1" w:themeTint="0000BF" w:val="single"/>
          <w:right w:color="5c5c5c"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9c9c9" w:themeFill="accent1" w:themeFillTint="00003F" w:val="clear"/>
      </w:tcPr>
    </w:tblStylePr>
    <w:tblStylePr w:type="band1Horz">
      <w:tblPr/>
      <w:tcPr>
        <w:tcBorders>
          <w:insideH w:space="0" w:sz="0" w:val="nil"/>
          <w:insideV w:space="0" w:sz="0" w:val="nil"/>
        </w:tcBorders>
        <w:shd w:color="auto" w:fill="c9c9c9"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semiHidden w:val="1"/>
    <w:unhideWhenUsed w:val="1"/>
    <w:rsid w:val="00572222"/>
    <w:pPr>
      <w:spacing w:after="0" w:line="240" w:lineRule="auto"/>
    </w:pPr>
    <w:tblPr>
      <w:tblStyleRowBandSize w:val="1"/>
      <w:tblStyleColBandSize w:val="1"/>
      <w:tblBorders>
        <w:top w:color="c30d0d" w:space="0" w:sz="8" w:themeColor="accent2" w:themeTint="0000BF" w:val="single"/>
        <w:left w:color="c30d0d" w:space="0" w:sz="8" w:themeColor="accent2" w:themeTint="0000BF" w:val="single"/>
        <w:bottom w:color="c30d0d" w:space="0" w:sz="8" w:themeColor="accent2" w:themeTint="0000BF" w:val="single"/>
        <w:right w:color="c30d0d" w:space="0" w:sz="8" w:themeColor="accent2" w:themeTint="0000BF" w:val="single"/>
        <w:insideH w:color="c30d0d" w:space="0" w:sz="8" w:themeColor="accent2" w:themeTint="0000BF" w:val="single"/>
      </w:tblBorders>
    </w:tblPr>
    <w:tblStylePr w:type="firstRow">
      <w:pPr>
        <w:spacing w:after="0" w:before="0" w:line="240" w:lineRule="auto"/>
      </w:pPr>
      <w:rPr>
        <w:b w:val="1"/>
        <w:bCs w:val="1"/>
        <w:color w:val="ffffff" w:themeColor="background1"/>
      </w:rPr>
      <w:tblPr/>
      <w:tcPr>
        <w:tcBorders>
          <w:top w:color="c30d0d" w:space="0" w:sz="8" w:themeColor="accent2" w:themeTint="0000BF" w:val="single"/>
          <w:left w:color="c30d0d" w:space="0" w:sz="8" w:themeColor="accent2" w:themeTint="0000BF" w:val="single"/>
          <w:bottom w:color="c30d0d" w:space="0" w:sz="8" w:themeColor="accent2" w:themeTint="0000BF" w:val="single"/>
          <w:right w:color="c30d0d" w:space="0" w:sz="8" w:themeColor="accent2" w:themeTint="0000BF" w:val="single"/>
          <w:insideH w:space="0" w:sz="0" w:val="nil"/>
          <w:insideV w:space="0" w:sz="0" w:val="nil"/>
        </w:tcBorders>
        <w:shd w:color="auto" w:fill="650707" w:themeFill="accent2" w:val="clear"/>
      </w:tcPr>
    </w:tblStylePr>
    <w:tblStylePr w:type="lastRow">
      <w:pPr>
        <w:spacing w:after="0" w:before="0" w:line="240" w:lineRule="auto"/>
      </w:pPr>
      <w:rPr>
        <w:b w:val="1"/>
        <w:bCs w:val="1"/>
      </w:rPr>
      <w:tblPr/>
      <w:tcPr>
        <w:tcBorders>
          <w:top w:color="c30d0d" w:space="0" w:sz="6" w:themeColor="accent2" w:themeTint="0000BF" w:val="double"/>
          <w:left w:color="c30d0d" w:space="0" w:sz="8" w:themeColor="accent2" w:themeTint="0000BF" w:val="single"/>
          <w:bottom w:color="c30d0d" w:space="0" w:sz="8" w:themeColor="accent2" w:themeTint="0000BF" w:val="single"/>
          <w:right w:color="c30d0d"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8a2a2" w:themeFill="accent2" w:themeFillTint="00003F" w:val="clear"/>
      </w:tcPr>
    </w:tblStylePr>
    <w:tblStylePr w:type="band1Horz">
      <w:tblPr/>
      <w:tcPr>
        <w:tcBorders>
          <w:insideH w:space="0" w:sz="0" w:val="nil"/>
          <w:insideV w:space="0" w:sz="0" w:val="nil"/>
        </w:tcBorders>
        <w:shd w:color="auto" w:fill="f8a2a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semiHidden w:val="1"/>
    <w:unhideWhenUsed w:val="1"/>
    <w:rsid w:val="00572222"/>
    <w:pPr>
      <w:spacing w:after="0" w:line="240" w:lineRule="auto"/>
    </w:pPr>
    <w:tblPr>
      <w:tblStyleRowBandSize w:val="1"/>
      <w:tblStyleColBandSize w:val="1"/>
      <w:tblBorders>
        <w:top w:color="eaeaea" w:space="0" w:sz="8" w:themeColor="accent3" w:themeTint="0000BF" w:val="single"/>
        <w:left w:color="eaeaea" w:space="0" w:sz="8" w:themeColor="accent3" w:themeTint="0000BF" w:val="single"/>
        <w:bottom w:color="eaeaea" w:space="0" w:sz="8" w:themeColor="accent3" w:themeTint="0000BF" w:val="single"/>
        <w:right w:color="eaeaea" w:space="0" w:sz="8" w:themeColor="accent3" w:themeTint="0000BF" w:val="single"/>
        <w:insideH w:color="eaeaea" w:space="0" w:sz="8" w:themeColor="accent3" w:themeTint="0000BF" w:val="single"/>
      </w:tblBorders>
    </w:tblPr>
    <w:tblStylePr w:type="firstRow">
      <w:pPr>
        <w:spacing w:after="0" w:before="0" w:line="240" w:lineRule="auto"/>
      </w:pPr>
      <w:rPr>
        <w:b w:val="1"/>
        <w:bCs w:val="1"/>
        <w:color w:val="ffffff" w:themeColor="background1"/>
      </w:rPr>
      <w:tblPr/>
      <w:tcPr>
        <w:tcBorders>
          <w:top w:color="eaeaea" w:space="0" w:sz="8" w:themeColor="accent3" w:themeTint="0000BF" w:val="single"/>
          <w:left w:color="eaeaea" w:space="0" w:sz="8" w:themeColor="accent3" w:themeTint="0000BF" w:val="single"/>
          <w:bottom w:color="eaeaea" w:space="0" w:sz="8" w:themeColor="accent3" w:themeTint="0000BF" w:val="single"/>
          <w:right w:color="eaeaea" w:space="0" w:sz="8" w:themeColor="accent3" w:themeTint="0000BF" w:val="single"/>
          <w:insideH w:space="0" w:sz="0" w:val="nil"/>
          <w:insideV w:space="0" w:sz="0" w:val="nil"/>
        </w:tcBorders>
        <w:shd w:color="auto" w:fill="e3e3e3" w:themeFill="accent3" w:val="clear"/>
      </w:tcPr>
    </w:tblStylePr>
    <w:tblStylePr w:type="lastRow">
      <w:pPr>
        <w:spacing w:after="0" w:before="0" w:line="240" w:lineRule="auto"/>
      </w:pPr>
      <w:rPr>
        <w:b w:val="1"/>
        <w:bCs w:val="1"/>
      </w:rPr>
      <w:tblPr/>
      <w:tcPr>
        <w:tcBorders>
          <w:top w:color="eaeaea" w:space="0" w:sz="6" w:themeColor="accent3" w:themeTint="0000BF" w:val="double"/>
          <w:left w:color="eaeaea" w:space="0" w:sz="8" w:themeColor="accent3" w:themeTint="0000BF" w:val="single"/>
          <w:bottom w:color="eaeaea" w:space="0" w:sz="8" w:themeColor="accent3" w:themeTint="0000BF" w:val="single"/>
          <w:right w:color="eaeaea"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8f8f8" w:themeFill="accent3" w:themeFillTint="00003F" w:val="clear"/>
      </w:tcPr>
    </w:tblStylePr>
    <w:tblStylePr w:type="band1Horz">
      <w:tblPr/>
      <w:tcPr>
        <w:tcBorders>
          <w:insideH w:space="0" w:sz="0" w:val="nil"/>
          <w:insideV w:space="0" w:sz="0" w:val="nil"/>
        </w:tcBorders>
        <w:shd w:color="auto" w:fill="f8f8f8"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semiHidden w:val="1"/>
    <w:unhideWhenUsed w:val="1"/>
    <w:rsid w:val="00572222"/>
    <w:pPr>
      <w:spacing w:after="0" w:line="240" w:lineRule="auto"/>
    </w:pPr>
    <w:tblPr>
      <w:tblStyleRowBandSize w:val="1"/>
      <w:tblStyleColBandSize w:val="1"/>
      <w:tblBorders>
        <w:top w:color="707070" w:space="0" w:sz="8" w:themeColor="accent4" w:themeTint="0000BF" w:val="single"/>
        <w:left w:color="707070" w:space="0" w:sz="8" w:themeColor="accent4" w:themeTint="0000BF" w:val="single"/>
        <w:bottom w:color="707070" w:space="0" w:sz="8" w:themeColor="accent4" w:themeTint="0000BF" w:val="single"/>
        <w:right w:color="707070" w:space="0" w:sz="8" w:themeColor="accent4" w:themeTint="0000BF" w:val="single"/>
        <w:insideH w:color="707070" w:space="0" w:sz="8" w:themeColor="accent4" w:themeTint="0000BF" w:val="single"/>
      </w:tblBorders>
    </w:tblPr>
    <w:tblStylePr w:type="firstRow">
      <w:pPr>
        <w:spacing w:after="0" w:before="0" w:line="240" w:lineRule="auto"/>
      </w:pPr>
      <w:rPr>
        <w:b w:val="1"/>
        <w:bCs w:val="1"/>
        <w:color w:val="ffffff" w:themeColor="background1"/>
      </w:rPr>
      <w:tblPr/>
      <w:tcPr>
        <w:tcBorders>
          <w:top w:color="707070" w:space="0" w:sz="8" w:themeColor="accent4" w:themeTint="0000BF" w:val="single"/>
          <w:left w:color="707070" w:space="0" w:sz="8" w:themeColor="accent4" w:themeTint="0000BF" w:val="single"/>
          <w:bottom w:color="707070" w:space="0" w:sz="8" w:themeColor="accent4" w:themeTint="0000BF" w:val="single"/>
          <w:right w:color="707070" w:space="0" w:sz="8" w:themeColor="accent4" w:themeTint="0000BF" w:val="single"/>
          <w:insideH w:space="0" w:sz="0" w:val="nil"/>
          <w:insideV w:space="0" w:sz="0" w:val="nil"/>
        </w:tcBorders>
        <w:shd w:color="auto" w:fill="414141" w:themeFill="accent4" w:val="clear"/>
      </w:tcPr>
    </w:tblStylePr>
    <w:tblStylePr w:type="lastRow">
      <w:pPr>
        <w:spacing w:after="0" w:before="0" w:line="240" w:lineRule="auto"/>
      </w:pPr>
      <w:rPr>
        <w:b w:val="1"/>
        <w:bCs w:val="1"/>
      </w:rPr>
      <w:tblPr/>
      <w:tcPr>
        <w:tcBorders>
          <w:top w:color="707070" w:space="0" w:sz="6" w:themeColor="accent4" w:themeTint="0000BF" w:val="double"/>
          <w:left w:color="707070" w:space="0" w:sz="8" w:themeColor="accent4" w:themeTint="0000BF" w:val="single"/>
          <w:bottom w:color="707070" w:space="0" w:sz="8" w:themeColor="accent4" w:themeTint="0000BF" w:val="single"/>
          <w:right w:color="707070"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0d0d0" w:themeFill="accent4" w:themeFillTint="00003F" w:val="clear"/>
      </w:tcPr>
    </w:tblStylePr>
    <w:tblStylePr w:type="band1Horz">
      <w:tblPr/>
      <w:tcPr>
        <w:tcBorders>
          <w:insideH w:space="0" w:sz="0" w:val="nil"/>
          <w:insideV w:space="0" w:sz="0" w:val="nil"/>
        </w:tcBorders>
        <w:shd w:color="auto" w:fill="d0d0d0"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semiHidden w:val="1"/>
    <w:unhideWhenUsed w:val="1"/>
    <w:rsid w:val="00572222"/>
    <w:pPr>
      <w:spacing w:after="0" w:line="240" w:lineRule="auto"/>
    </w:pPr>
    <w:tblPr>
      <w:tblStyleRowBandSize w:val="1"/>
      <w:tblStyleColBandSize w:val="1"/>
      <w:tblBorders>
        <w:top w:color="eadadb" w:space="0" w:sz="8" w:themeColor="accent5" w:themeTint="0000BF" w:val="single"/>
        <w:left w:color="eadadb" w:space="0" w:sz="8" w:themeColor="accent5" w:themeTint="0000BF" w:val="single"/>
        <w:bottom w:color="eadadb" w:space="0" w:sz="8" w:themeColor="accent5" w:themeTint="0000BF" w:val="single"/>
        <w:right w:color="eadadb" w:space="0" w:sz="8" w:themeColor="accent5" w:themeTint="0000BF" w:val="single"/>
        <w:insideH w:color="eadadb" w:space="0" w:sz="8" w:themeColor="accent5" w:themeTint="0000BF" w:val="single"/>
      </w:tblBorders>
    </w:tblPr>
    <w:tblStylePr w:type="firstRow">
      <w:pPr>
        <w:spacing w:after="0" w:before="0" w:line="240" w:lineRule="auto"/>
      </w:pPr>
      <w:rPr>
        <w:b w:val="1"/>
        <w:bCs w:val="1"/>
        <w:color w:val="ffffff" w:themeColor="background1"/>
      </w:rPr>
      <w:tblPr/>
      <w:tcPr>
        <w:tcBorders>
          <w:top w:color="eadadb" w:space="0" w:sz="8" w:themeColor="accent5" w:themeTint="0000BF" w:val="single"/>
          <w:left w:color="eadadb" w:space="0" w:sz="8" w:themeColor="accent5" w:themeTint="0000BF" w:val="single"/>
          <w:bottom w:color="eadadb" w:space="0" w:sz="8" w:themeColor="accent5" w:themeTint="0000BF" w:val="single"/>
          <w:right w:color="eadadb" w:space="0" w:sz="8" w:themeColor="accent5" w:themeTint="0000BF" w:val="single"/>
          <w:insideH w:space="0" w:sz="0" w:val="nil"/>
          <w:insideV w:space="0" w:sz="0" w:val="nil"/>
        </w:tcBorders>
        <w:shd w:color="auto" w:fill="e4ced0" w:themeFill="accent5" w:val="clear"/>
      </w:tcPr>
    </w:tblStylePr>
    <w:tblStylePr w:type="lastRow">
      <w:pPr>
        <w:spacing w:after="0" w:before="0" w:line="240" w:lineRule="auto"/>
      </w:pPr>
      <w:rPr>
        <w:b w:val="1"/>
        <w:bCs w:val="1"/>
      </w:rPr>
      <w:tblPr/>
      <w:tcPr>
        <w:tcBorders>
          <w:top w:color="eadadb" w:space="0" w:sz="6" w:themeColor="accent5" w:themeTint="0000BF" w:val="double"/>
          <w:left w:color="eadadb" w:space="0" w:sz="8" w:themeColor="accent5" w:themeTint="0000BF" w:val="single"/>
          <w:bottom w:color="eadadb" w:space="0" w:sz="8" w:themeColor="accent5" w:themeTint="0000BF" w:val="single"/>
          <w:right w:color="eadadb"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8f2f3" w:themeFill="accent5" w:themeFillTint="00003F" w:val="clear"/>
      </w:tcPr>
    </w:tblStylePr>
    <w:tblStylePr w:type="band1Horz">
      <w:tblPr/>
      <w:tcPr>
        <w:tcBorders>
          <w:insideH w:space="0" w:sz="0" w:val="nil"/>
          <w:insideV w:space="0" w:sz="0" w:val="nil"/>
        </w:tcBorders>
        <w:shd w:color="auto" w:fill="f8f2f3"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semiHidden w:val="1"/>
    <w:unhideWhenUsed w:val="1"/>
    <w:rsid w:val="00572222"/>
    <w:pPr>
      <w:spacing w:after="0" w:line="240" w:lineRule="auto"/>
    </w:pPr>
    <w:tblPr>
      <w:tblStyleRowBandSize w:val="1"/>
      <w:tblStyleColBandSize w:val="1"/>
      <w:tblBorders>
        <w:top w:color="ffffff" w:space="0" w:sz="8" w:themeColor="accent6" w:themeTint="0000BF" w:val="single"/>
        <w:left w:color="ffffff" w:space="0" w:sz="8" w:themeColor="accent6" w:themeTint="0000BF" w:val="single"/>
        <w:bottom w:color="ffffff" w:space="0" w:sz="8" w:themeColor="accent6" w:themeTint="0000BF" w:val="single"/>
        <w:right w:color="ffffff" w:space="0" w:sz="8" w:themeColor="accent6" w:themeTint="0000BF" w:val="single"/>
        <w:insideH w:color="ffffff" w:space="0" w:sz="8" w:themeColor="accent6" w:themeTint="0000BF" w:val="single"/>
      </w:tblBorders>
    </w:tblPr>
    <w:tblStylePr w:type="firstRow">
      <w:pPr>
        <w:spacing w:after="0" w:before="0" w:line="240" w:lineRule="auto"/>
      </w:pPr>
      <w:rPr>
        <w:b w:val="1"/>
        <w:bCs w:val="1"/>
        <w:color w:val="ffffff" w:themeColor="background1"/>
      </w:rPr>
      <w:tblPr/>
      <w:tcPr>
        <w:tcBorders>
          <w:top w:color="ffffff" w:space="0" w:sz="8" w:themeColor="accent6" w:themeTint="0000BF" w:val="single"/>
          <w:left w:color="ffffff" w:space="0" w:sz="8" w:themeColor="accent6" w:themeTint="0000BF" w:val="single"/>
          <w:bottom w:color="ffffff" w:space="0" w:sz="8" w:themeColor="accent6" w:themeTint="0000BF" w:val="single"/>
          <w:right w:color="ffffff" w:space="0" w:sz="8" w:themeColor="accent6" w:themeTint="0000BF" w:val="single"/>
          <w:insideH w:space="0" w:sz="0" w:val="nil"/>
          <w:insideV w:space="0" w:sz="0" w:val="nil"/>
        </w:tcBorders>
        <w:shd w:color="auto" w:fill="ffffff" w:themeFill="accent6" w:val="clear"/>
      </w:tcPr>
    </w:tblStylePr>
    <w:tblStylePr w:type="lastRow">
      <w:pPr>
        <w:spacing w:after="0" w:before="0" w:line="240" w:lineRule="auto"/>
      </w:pPr>
      <w:rPr>
        <w:b w:val="1"/>
        <w:bCs w:val="1"/>
      </w:rPr>
      <w:tblPr/>
      <w:tcPr>
        <w:tcBorders>
          <w:top w:color="ffffff" w:space="0" w:sz="6" w:themeColor="accent6" w:themeTint="0000BF" w:val="double"/>
          <w:left w:color="ffffff" w:space="0" w:sz="8" w:themeColor="accent6" w:themeTint="0000BF" w:val="single"/>
          <w:bottom w:color="ffffff" w:space="0" w:sz="8" w:themeColor="accent6" w:themeTint="0000BF" w:val="single"/>
          <w:right w:color="ffffff"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fffff" w:themeFill="accent6" w:themeFillTint="00003F" w:val="clear"/>
      </w:tcPr>
    </w:tblStylePr>
    <w:tblStylePr w:type="band1Horz">
      <w:tblPr/>
      <w:tcPr>
        <w:tcBorders>
          <w:insideH w:space="0" w:sz="0" w:val="nil"/>
          <w:insideV w:space="0" w:sz="0" w:val="nil"/>
        </w:tcBorders>
        <w:shd w:color="auto" w:fill="ffffff"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semiHidden w:val="1"/>
    <w:unhideWhenUsed w:val="1"/>
    <w:rsid w:val="00572222"/>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space="0" w:sz="0" w:val="nil"/>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space="0" w:sz="0" w:val="nil"/>
          <w:right w:space="0" w:sz="0" w:val="nil"/>
          <w:insideH w:space="0" w:sz="0" w:val="nil"/>
          <w:insideV w:space="0" w:sz="0" w:val="nil"/>
        </w:tcBorders>
      </w:tcPr>
    </w:tblStylePr>
  </w:style>
  <w:style w:type="table" w:styleId="MediumShading2-Accent1">
    <w:name w:val="Medium Shading 2 Accent 1"/>
    <w:basedOn w:val="TableNormal"/>
    <w:uiPriority w:val="64"/>
    <w:semiHidden w:val="1"/>
    <w:unhideWhenUsed w:val="1"/>
    <w:rsid w:val="00572222"/>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262626"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space="0" w:sz="0" w:val="nil"/>
          <w:right w:space="0" w:sz="0" w:val="nil"/>
          <w:insideH w:space="0" w:sz="0" w:val="nil"/>
          <w:insideV w:space="0" w:sz="0" w:val="nil"/>
        </w:tcBorders>
        <w:shd w:color="auto" w:fill="262626"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262626"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space="0" w:sz="0" w:val="nil"/>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space="0" w:sz="0" w:val="nil"/>
          <w:right w:space="0" w:sz="0" w:val="nil"/>
          <w:insideH w:space="0" w:sz="0" w:val="nil"/>
          <w:insideV w:space="0" w:sz="0" w:val="nil"/>
        </w:tcBorders>
      </w:tcPr>
    </w:tblStylePr>
  </w:style>
  <w:style w:type="table" w:styleId="MediumShading2-Accent2">
    <w:name w:val="Medium Shading 2 Accent 2"/>
    <w:basedOn w:val="TableNormal"/>
    <w:uiPriority w:val="64"/>
    <w:semiHidden w:val="1"/>
    <w:unhideWhenUsed w:val="1"/>
    <w:rsid w:val="00572222"/>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650707"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space="0" w:sz="0" w:val="nil"/>
          <w:right w:space="0" w:sz="0" w:val="nil"/>
          <w:insideH w:space="0" w:sz="0" w:val="nil"/>
          <w:insideV w:space="0" w:sz="0" w:val="nil"/>
        </w:tcBorders>
        <w:shd w:color="auto" w:fill="650707"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650707"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space="0" w:sz="0" w:val="nil"/>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space="0" w:sz="0" w:val="nil"/>
          <w:right w:space="0" w:sz="0" w:val="nil"/>
          <w:insideH w:space="0" w:sz="0" w:val="nil"/>
          <w:insideV w:space="0" w:sz="0" w:val="nil"/>
        </w:tcBorders>
      </w:tcPr>
    </w:tblStylePr>
  </w:style>
  <w:style w:type="table" w:styleId="MediumShading2-Accent3">
    <w:name w:val="Medium Shading 2 Accent 3"/>
    <w:basedOn w:val="TableNormal"/>
    <w:uiPriority w:val="64"/>
    <w:semiHidden w:val="1"/>
    <w:unhideWhenUsed w:val="1"/>
    <w:rsid w:val="00572222"/>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e3e3e3"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space="0" w:sz="0" w:val="nil"/>
          <w:right w:space="0" w:sz="0" w:val="nil"/>
          <w:insideH w:space="0" w:sz="0" w:val="nil"/>
          <w:insideV w:space="0" w:sz="0" w:val="nil"/>
        </w:tcBorders>
        <w:shd w:color="auto" w:fill="e3e3e3"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e3e3e3"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space="0" w:sz="0" w:val="nil"/>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space="0" w:sz="0" w:val="nil"/>
          <w:right w:space="0" w:sz="0" w:val="nil"/>
          <w:insideH w:space="0" w:sz="0" w:val="nil"/>
          <w:insideV w:space="0" w:sz="0" w:val="nil"/>
        </w:tcBorders>
      </w:tcPr>
    </w:tblStylePr>
  </w:style>
  <w:style w:type="table" w:styleId="MediumShading2-Accent4">
    <w:name w:val="Medium Shading 2 Accent 4"/>
    <w:basedOn w:val="TableNormal"/>
    <w:uiPriority w:val="64"/>
    <w:semiHidden w:val="1"/>
    <w:unhideWhenUsed w:val="1"/>
    <w:rsid w:val="00572222"/>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14141"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space="0" w:sz="0" w:val="nil"/>
          <w:right w:space="0" w:sz="0" w:val="nil"/>
          <w:insideH w:space="0" w:sz="0" w:val="nil"/>
          <w:insideV w:space="0" w:sz="0" w:val="nil"/>
        </w:tcBorders>
        <w:shd w:color="auto" w:fill="414141"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14141"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space="0" w:sz="0" w:val="nil"/>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space="0" w:sz="0" w:val="nil"/>
          <w:right w:space="0" w:sz="0" w:val="nil"/>
          <w:insideH w:space="0" w:sz="0" w:val="nil"/>
          <w:insideV w:space="0" w:sz="0" w:val="nil"/>
        </w:tcBorders>
      </w:tcPr>
    </w:tblStylePr>
  </w:style>
  <w:style w:type="table" w:styleId="MediumShading2-Accent5">
    <w:name w:val="Medium Shading 2 Accent 5"/>
    <w:basedOn w:val="TableNormal"/>
    <w:uiPriority w:val="64"/>
    <w:semiHidden w:val="1"/>
    <w:unhideWhenUsed w:val="1"/>
    <w:rsid w:val="00572222"/>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e4ced0"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space="0" w:sz="0" w:val="nil"/>
          <w:right w:space="0" w:sz="0" w:val="nil"/>
          <w:insideH w:space="0" w:sz="0" w:val="nil"/>
          <w:insideV w:space="0" w:sz="0" w:val="nil"/>
        </w:tcBorders>
        <w:shd w:color="auto" w:fill="e4ced0"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e4ced0"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space="0" w:sz="0" w:val="nil"/>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space="0" w:sz="0" w:val="nil"/>
          <w:right w:space="0" w:sz="0" w:val="nil"/>
          <w:insideH w:space="0" w:sz="0" w:val="nil"/>
          <w:insideV w:space="0" w:sz="0" w:val="nil"/>
        </w:tcBorders>
      </w:tcPr>
    </w:tblStylePr>
  </w:style>
  <w:style w:type="table" w:styleId="MediumShading2-Accent6">
    <w:name w:val="Medium Shading 2 Accent 6"/>
    <w:basedOn w:val="TableNormal"/>
    <w:uiPriority w:val="64"/>
    <w:semiHidden w:val="1"/>
    <w:unhideWhenUsed w:val="1"/>
    <w:rsid w:val="00572222"/>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fffff"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space="0" w:sz="0" w:val="nil"/>
          <w:right w:space="0" w:sz="0" w:val="nil"/>
          <w:insideH w:space="0" w:sz="0" w:val="nil"/>
          <w:insideV w:space="0" w:sz="0" w:val="nil"/>
        </w:tcBorders>
        <w:shd w:color="auto" w:fill="ffffff"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fffff"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space="0" w:sz="0" w:val="nil"/>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space="0" w:sz="0" w:val="nil"/>
          <w:right w:space="0" w:sz="0" w:val="nil"/>
          <w:insideH w:space="0" w:sz="0" w:val="nil"/>
          <w:insideV w:space="0" w:sz="0" w:val="nil"/>
        </w:tcBorders>
      </w:tcPr>
    </w:tblStylePr>
  </w:style>
  <w:style w:type="paragraph" w:styleId="MessageHeader">
    <w:name w:val="Message Header"/>
    <w:basedOn w:val="Normal"/>
    <w:link w:val="MessageHeaderChar"/>
    <w:uiPriority w:val="99"/>
    <w:semiHidden w:val="1"/>
    <w:unhideWhenUsed w:val="1"/>
    <w:rsid w:val="00572222"/>
    <w:pPr>
      <w:pBdr>
        <w:top w:color="auto" w:space="1" w:sz="6" w:val="single"/>
        <w:left w:color="auto" w:space="1" w:sz="6" w:val="single"/>
        <w:bottom w:color="auto" w:space="1" w:sz="6" w:val="single"/>
        <w:right w:color="auto" w:space="1" w:sz="6" w:val="single"/>
      </w:pBdr>
      <w:shd w:color="auto" w:fill="auto" w:val="pct20"/>
      <w:spacing w:after="0" w:line="240" w:lineRule="auto"/>
      <w:ind w:left="1080" w:hanging="1080"/>
    </w:pPr>
    <w:rPr>
      <w:rFonts w:asciiTheme="majorHAnsi" w:cstheme="majorBidi" w:eastAsiaTheme="majorEastAsia" w:hAnsiTheme="majorHAnsi"/>
      <w:sz w:val="24"/>
      <w:szCs w:val="24"/>
    </w:rPr>
  </w:style>
  <w:style w:type="character" w:styleId="MessageHeaderChar" w:customStyle="1">
    <w:name w:val="Message Header Char"/>
    <w:basedOn w:val="DefaultParagraphFont"/>
    <w:link w:val="MessageHeader"/>
    <w:uiPriority w:val="99"/>
    <w:semiHidden w:val="1"/>
    <w:rsid w:val="00572222"/>
    <w:rPr>
      <w:rFonts w:asciiTheme="majorHAnsi" w:cstheme="majorBidi" w:eastAsiaTheme="majorEastAsia" w:hAnsiTheme="majorHAnsi"/>
      <w:kern w:val="16"/>
      <w:sz w:val="24"/>
      <w:szCs w:val="24"/>
      <w:shd w:color="auto" w:fill="auto" w:val="pct20"/>
    </w:rPr>
  </w:style>
  <w:style w:type="paragraph" w:styleId="NoSpacing">
    <w:name w:val="No Spacing"/>
    <w:uiPriority w:val="1"/>
    <w:qFormat w:val="1"/>
    <w:rsid w:val="00B4166C"/>
    <w:pPr>
      <w:spacing w:after="0" w:line="240" w:lineRule="auto"/>
    </w:pPr>
  </w:style>
  <w:style w:type="paragraph" w:styleId="NormalWeb">
    <w:name w:val="Normal (Web)"/>
    <w:basedOn w:val="Normal"/>
    <w:uiPriority w:val="99"/>
    <w:semiHidden w:val="1"/>
    <w:unhideWhenUsed w:val="1"/>
    <w:rsid w:val="00572222"/>
    <w:rPr>
      <w:rFonts w:ascii="Times New Roman" w:cs="Times New Roman" w:hAnsi="Times New Roman"/>
      <w:sz w:val="24"/>
      <w:szCs w:val="24"/>
    </w:rPr>
  </w:style>
  <w:style w:type="paragraph" w:styleId="NormalIndent">
    <w:name w:val="Normal Indent"/>
    <w:basedOn w:val="Normal"/>
    <w:uiPriority w:val="99"/>
    <w:semiHidden w:val="1"/>
    <w:unhideWhenUsed w:val="1"/>
    <w:rsid w:val="00572222"/>
    <w:pPr>
      <w:ind w:left="720"/>
    </w:pPr>
  </w:style>
  <w:style w:type="paragraph" w:styleId="NoteHeading">
    <w:name w:val="Note Heading"/>
    <w:basedOn w:val="Normal"/>
    <w:next w:val="Normal"/>
    <w:link w:val="NoteHeadingChar"/>
    <w:uiPriority w:val="99"/>
    <w:semiHidden w:val="1"/>
    <w:unhideWhenUsed w:val="1"/>
    <w:rsid w:val="00572222"/>
    <w:pPr>
      <w:spacing w:after="0" w:line="240" w:lineRule="auto"/>
    </w:pPr>
  </w:style>
  <w:style w:type="character" w:styleId="NoteHeadingChar" w:customStyle="1">
    <w:name w:val="Note Heading Char"/>
    <w:basedOn w:val="DefaultParagraphFont"/>
    <w:link w:val="NoteHeading"/>
    <w:uiPriority w:val="99"/>
    <w:semiHidden w:val="1"/>
    <w:rsid w:val="00572222"/>
    <w:rPr>
      <w:kern w:val="16"/>
      <w:sz w:val="22"/>
    </w:rPr>
  </w:style>
  <w:style w:type="character" w:styleId="PageNumber">
    <w:name w:val="page number"/>
    <w:basedOn w:val="DefaultParagraphFont"/>
    <w:uiPriority w:val="99"/>
    <w:semiHidden w:val="1"/>
    <w:unhideWhenUsed w:val="1"/>
    <w:rsid w:val="00572222"/>
    <w:rPr>
      <w:sz w:val="22"/>
    </w:rPr>
  </w:style>
  <w:style w:type="table" w:styleId="PlainTable1">
    <w:name w:val="Plain Table 1"/>
    <w:basedOn w:val="TableNormal"/>
    <w:uiPriority w:val="40"/>
    <w:rsid w:val="00572222"/>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2">
    <w:name w:val="Plain Table 2"/>
    <w:basedOn w:val="TableNormal"/>
    <w:uiPriority w:val="41"/>
    <w:rsid w:val="00572222"/>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PlainTable3">
    <w:name w:val="Plain Table 3"/>
    <w:basedOn w:val="TableNormal"/>
    <w:uiPriority w:val="42"/>
    <w:rsid w:val="00572222"/>
    <w:pPr>
      <w:spacing w:after="0" w:line="240" w:lineRule="auto"/>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PlainTable4">
    <w:name w:val="Plain Table 4"/>
    <w:basedOn w:val="TableNormal"/>
    <w:uiPriority w:val="43"/>
    <w:rsid w:val="00572222"/>
    <w:pPr>
      <w:spacing w:after="0"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5">
    <w:name w:val="Plain Table 5"/>
    <w:basedOn w:val="TableNormal"/>
    <w:uiPriority w:val="44"/>
    <w:rsid w:val="00572222"/>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PlainText">
    <w:name w:val="Plain Text"/>
    <w:basedOn w:val="Normal"/>
    <w:link w:val="PlainTextChar"/>
    <w:uiPriority w:val="99"/>
    <w:semiHidden w:val="1"/>
    <w:unhideWhenUsed w:val="1"/>
    <w:rsid w:val="00572222"/>
    <w:pPr>
      <w:spacing w:after="0" w:line="240" w:lineRule="auto"/>
    </w:pPr>
    <w:rPr>
      <w:rFonts w:ascii="Consolas" w:hAnsi="Consolas"/>
    </w:rPr>
  </w:style>
  <w:style w:type="character" w:styleId="PlainTextChar" w:customStyle="1">
    <w:name w:val="Plain Text Char"/>
    <w:basedOn w:val="DefaultParagraphFont"/>
    <w:link w:val="PlainText"/>
    <w:uiPriority w:val="99"/>
    <w:semiHidden w:val="1"/>
    <w:rsid w:val="00572222"/>
    <w:rPr>
      <w:rFonts w:ascii="Consolas" w:hAnsi="Consolas"/>
      <w:kern w:val="16"/>
      <w:sz w:val="22"/>
      <w:szCs w:val="21"/>
    </w:rPr>
  </w:style>
  <w:style w:type="paragraph" w:styleId="Quote">
    <w:name w:val="Quote"/>
    <w:basedOn w:val="Normal"/>
    <w:next w:val="Normal"/>
    <w:link w:val="QuoteChar"/>
    <w:uiPriority w:val="29"/>
    <w:qFormat w:val="1"/>
    <w:rsid w:val="00B4166C"/>
    <w:pPr>
      <w:spacing w:before="160"/>
      <w:ind w:left="720" w:right="720"/>
      <w:jc w:val="center"/>
    </w:pPr>
    <w:rPr>
      <w:rFonts w:asciiTheme="majorHAnsi" w:cstheme="majorBidi" w:eastAsiaTheme="majorEastAsia" w:hAnsiTheme="majorHAnsi"/>
      <w:color w:val="000000" w:themeColor="text1"/>
      <w:sz w:val="24"/>
      <w:szCs w:val="24"/>
    </w:rPr>
  </w:style>
  <w:style w:type="character" w:styleId="QuoteChar" w:customStyle="1">
    <w:name w:val="Quote Char"/>
    <w:basedOn w:val="DefaultParagraphFont"/>
    <w:link w:val="Quote"/>
    <w:uiPriority w:val="29"/>
    <w:rsid w:val="00B4166C"/>
    <w:rPr>
      <w:rFonts w:asciiTheme="majorHAnsi" w:cstheme="majorBidi" w:eastAsiaTheme="majorEastAsia" w:hAnsiTheme="majorHAnsi"/>
      <w:color w:val="000000" w:themeColor="text1"/>
      <w:sz w:val="24"/>
      <w:szCs w:val="24"/>
    </w:rPr>
  </w:style>
  <w:style w:type="paragraph" w:styleId="Salutation">
    <w:name w:val="Salutation"/>
    <w:basedOn w:val="Normal"/>
    <w:next w:val="Normal"/>
    <w:link w:val="SalutationChar"/>
    <w:uiPriority w:val="5"/>
    <w:rsid w:val="00572222"/>
  </w:style>
  <w:style w:type="character" w:styleId="SalutationChar" w:customStyle="1">
    <w:name w:val="Salutation Char"/>
    <w:basedOn w:val="DefaultParagraphFont"/>
    <w:link w:val="Salutation"/>
    <w:uiPriority w:val="5"/>
    <w:rsid w:val="00752FC4"/>
  </w:style>
  <w:style w:type="paragraph" w:styleId="Signature">
    <w:name w:val="Signature"/>
    <w:basedOn w:val="Normal"/>
    <w:next w:val="Normal"/>
    <w:link w:val="SignatureChar"/>
    <w:uiPriority w:val="7"/>
    <w:rsid w:val="00254E0D"/>
    <w:pPr>
      <w:contextualSpacing w:val="1"/>
    </w:pPr>
  </w:style>
  <w:style w:type="character" w:styleId="SignatureChar" w:customStyle="1">
    <w:name w:val="Signature Char"/>
    <w:basedOn w:val="DefaultParagraphFont"/>
    <w:link w:val="Signature"/>
    <w:uiPriority w:val="7"/>
    <w:rsid w:val="00254E0D"/>
    <w:rPr>
      <w:color w:val="auto"/>
    </w:rPr>
  </w:style>
  <w:style w:type="character" w:styleId="Strong">
    <w:name w:val="Strong"/>
    <w:basedOn w:val="DefaultParagraphFont"/>
    <w:uiPriority w:val="22"/>
    <w:qFormat w:val="1"/>
    <w:rsid w:val="00B4166C"/>
    <w:rPr>
      <w:b w:val="1"/>
      <w:bCs w:val="1"/>
    </w:rPr>
  </w:style>
  <w:style w:type="character" w:styleId="SubtitleChar" w:customStyle="1">
    <w:name w:val="Subtitle Char"/>
    <w:basedOn w:val="DefaultParagraphFont"/>
    <w:link w:val="Subtitle"/>
    <w:uiPriority w:val="11"/>
    <w:rsid w:val="00B4166C"/>
    <w:rPr>
      <w:caps w:val="1"/>
      <w:color w:val="404040" w:themeColor="text1" w:themeTint="0000BF"/>
      <w:spacing w:val="20"/>
      <w:sz w:val="28"/>
      <w:szCs w:val="28"/>
    </w:rPr>
  </w:style>
  <w:style w:type="character" w:styleId="SubtleEmphasis">
    <w:name w:val="Subtle Emphasis"/>
    <w:basedOn w:val="DefaultParagraphFont"/>
    <w:uiPriority w:val="19"/>
    <w:qFormat w:val="1"/>
    <w:rsid w:val="00B4166C"/>
    <w:rPr>
      <w:i w:val="1"/>
      <w:iCs w:val="1"/>
      <w:color w:val="595959" w:themeColor="text1" w:themeTint="0000A6"/>
    </w:rPr>
  </w:style>
  <w:style w:type="character" w:styleId="SubtleReference">
    <w:name w:val="Subtle Reference"/>
    <w:basedOn w:val="DefaultParagraphFont"/>
    <w:uiPriority w:val="31"/>
    <w:qFormat w:val="1"/>
    <w:rsid w:val="00B4166C"/>
    <w:rPr>
      <w:caps w:val="0"/>
      <w:smallCaps w:val="1"/>
      <w:color w:val="404040" w:themeColor="text1" w:themeTint="0000BF"/>
      <w:spacing w:val="0"/>
      <w:u w:color="7f7f7f" w:themeColor="text1" w:themeTint="000080" w:val="single"/>
    </w:rPr>
  </w:style>
  <w:style w:type="table" w:styleId="Table3Deffects1">
    <w:name w:val="Table 3D effects 1"/>
    <w:basedOn w:val="TableNormal"/>
    <w:uiPriority w:val="99"/>
    <w:semiHidden w:val="1"/>
    <w:unhideWhenUsed w:val="1"/>
    <w:rsid w:val="00572222"/>
    <w:tblPr/>
    <w:tcPr>
      <w:shd w:color="c0c0c0" w:fill="ffffff" w:val="solid"/>
    </w:tcPr>
    <w:tblStylePr w:type="firstRow">
      <w:rPr>
        <w:b w:val="1"/>
        <w:bCs w:val="1"/>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val="1"/>
        <w:bCs w:val="1"/>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type="table" w:styleId="Table3Deffects2">
    <w:name w:val="Table 3D effects 2"/>
    <w:basedOn w:val="TableNormal"/>
    <w:uiPriority w:val="99"/>
    <w:semiHidden w:val="1"/>
    <w:unhideWhenUsed w:val="1"/>
    <w:rsid w:val="00572222"/>
    <w:tblPr>
      <w:tblStyleRowBandSize w:val="1"/>
    </w:tblPr>
    <w:tcPr>
      <w:shd w:color="c0c0c0" w:fill="ffffff" w:val="solid"/>
    </w:tcPr>
    <w:tblStylePr w:type="firstRow">
      <w:rPr>
        <w:b w:val="1"/>
        <w:bCs w:val="1"/>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3Deffects3">
    <w:name w:val="Table 3D effects 3"/>
    <w:basedOn w:val="TableNormal"/>
    <w:uiPriority w:val="99"/>
    <w:semiHidden w:val="1"/>
    <w:unhideWhenUsed w:val="1"/>
    <w:rsid w:val="00572222"/>
    <w:tblPr>
      <w:tblStyleRowBandSize w:val="1"/>
      <w:tblStyleColBandSize w:val="1"/>
    </w:tblPr>
    <w:tblStylePr w:type="firstRow">
      <w:rPr>
        <w:b w:val="1"/>
        <w:bCs w:val="1"/>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lassic1">
    <w:name w:val="Table Classic 1"/>
    <w:basedOn w:val="TableNormal"/>
    <w:uiPriority w:val="99"/>
    <w:semiHidden w:val="1"/>
    <w:unhideWhenUsed w:val="1"/>
    <w:rsid w:val="00572222"/>
    <w:tblPr>
      <w:tblBorders>
        <w:top w:color="000000" w:space="0" w:sz="12" w:val="single"/>
        <w:bottom w:color="000000" w:space="0" w:sz="12" w:val="single"/>
      </w:tblBorders>
    </w:tblPr>
    <w:tcPr>
      <w:shd w:color="auto" w:fill="auto" w:val="clear"/>
    </w:tcPr>
    <w:tblStylePr w:type="firstRow">
      <w:rPr>
        <w:i w:val="1"/>
        <w:iCs w:val="1"/>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val="1"/>
        <w:bCs w:val="1"/>
        <w:i w:val="0"/>
        <w:iCs w:val="0"/>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lassic2">
    <w:name w:val="Table Classic 2"/>
    <w:basedOn w:val="TableNormal"/>
    <w:uiPriority w:val="99"/>
    <w:semiHidden w:val="1"/>
    <w:unhideWhenUsed w:val="1"/>
    <w:rsid w:val="00572222"/>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shd w:color="c0c0c0" w:fill="ffffff" w:val="solid"/>
      </w:tcPr>
    </w:tblStylePr>
    <w:tblStylePr w:type="neCell">
      <w:rPr>
        <w:b w:val="1"/>
        <w:bCs w:val="1"/>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type="table" w:styleId="TableClassic3">
    <w:name w:val="Table Classic 3"/>
    <w:basedOn w:val="TableNormal"/>
    <w:uiPriority w:val="99"/>
    <w:semiHidden w:val="1"/>
    <w:unhideWhenUsed w:val="1"/>
    <w:rsid w:val="00572222"/>
    <w:rPr>
      <w:color w:val="00008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val="1"/>
        <w:bCs w:val="1"/>
        <w:i w:val="1"/>
        <w:iCs w:val="1"/>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val="1"/>
        <w:bCs w:val="1"/>
        <w:color w:val="000000"/>
      </w:rPr>
      <w:tblPr/>
      <w:tcPr>
        <w:tcBorders>
          <w:tl2br w:color="auto" w:space="0" w:sz="0" w:val="none"/>
          <w:tr2bl w:color="auto" w:space="0" w:sz="0" w:val="none"/>
        </w:tcBorders>
      </w:tcPr>
    </w:tblStylePr>
  </w:style>
  <w:style w:type="table" w:styleId="TableClassic4">
    <w:name w:val="Table Classic 4"/>
    <w:basedOn w:val="TableNormal"/>
    <w:uiPriority w:val="99"/>
    <w:semiHidden w:val="1"/>
    <w:unhideWhenUsed w:val="1"/>
    <w:rsid w:val="00572222"/>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val="1"/>
        <w:bCs w:val="1"/>
        <w:i w:val="1"/>
        <w:iCs w:val="1"/>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val="1"/>
        <w:bCs w:val="1"/>
      </w:rPr>
      <w:tblPr/>
      <w:tcPr>
        <w:tcBorders>
          <w:tl2br w:color="auto" w:space="0" w:sz="0" w:val="none"/>
          <w:tr2bl w:color="auto" w:space="0" w:sz="0" w:val="none"/>
        </w:tcBorders>
      </w:tcPr>
    </w:tblStylePr>
    <w:tblStylePr w:type="nwCell">
      <w:rPr>
        <w:b w:val="1"/>
        <w:bCs w:val="1"/>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type="table" w:styleId="TableColorful1">
    <w:name w:val="Table Colorful 1"/>
    <w:basedOn w:val="TableNormal"/>
    <w:uiPriority w:val="99"/>
    <w:semiHidden w:val="1"/>
    <w:unhideWhenUsed w:val="1"/>
    <w:rsid w:val="00572222"/>
    <w:rPr>
      <w:color w:val="ffffff"/>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val="1"/>
        <w:bCs w:val="1"/>
        <w:i w:val="1"/>
        <w:iCs w:val="1"/>
      </w:rPr>
      <w:tblPr/>
      <w:tcPr>
        <w:tcBorders>
          <w:tl2br w:color="auto" w:space="0" w:sz="0" w:val="none"/>
          <w:tr2bl w:color="auto" w:space="0" w:sz="0" w:val="none"/>
        </w:tcBorders>
        <w:shd w:color="000000" w:fill="ffffff" w:val="solid"/>
      </w:tcPr>
    </w:tblStylePr>
    <w:tblStylePr w:type="firstCol">
      <w:rPr>
        <w:b w:val="1"/>
        <w:bCs w:val="1"/>
        <w:i w:val="1"/>
        <w:iCs w:val="1"/>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val="1"/>
        <w:bCs w:val="1"/>
        <w:i w:val="0"/>
        <w:iCs w:val="0"/>
      </w:rPr>
      <w:tblPr/>
      <w:tcPr>
        <w:tcBorders>
          <w:tl2br w:color="auto" w:space="0" w:sz="0" w:val="none"/>
          <w:tr2bl w:color="auto" w:space="0" w:sz="0" w:val="none"/>
        </w:tcBorders>
      </w:tcPr>
    </w:tblStylePr>
  </w:style>
  <w:style w:type="table" w:styleId="TableColorful2">
    <w:name w:val="Table Colorful 2"/>
    <w:basedOn w:val="TableNormal"/>
    <w:uiPriority w:val="99"/>
    <w:semiHidden w:val="1"/>
    <w:unhideWhenUsed w:val="1"/>
    <w:rsid w:val="00572222"/>
    <w:tblPr>
      <w:tblBorders>
        <w:bottom w:color="000000" w:space="0" w:sz="12" w:val="single"/>
      </w:tblBorders>
    </w:tblPr>
    <w:tcPr>
      <w:shd w:color="ffff00" w:fill="ffffff" w:val="pct20"/>
    </w:tcPr>
    <w:tblStylePr w:type="firstRow">
      <w:rPr>
        <w:b w:val="1"/>
        <w:bCs w:val="1"/>
        <w:i w:val="1"/>
        <w:iCs w:val="1"/>
        <w:color w:val="ffffff"/>
      </w:rPr>
      <w:tblPr/>
      <w:tcPr>
        <w:tcBorders>
          <w:bottom w:color="000000" w:space="0" w:sz="12" w:val="single"/>
          <w:tl2br w:color="auto" w:space="0" w:sz="0" w:val="none"/>
          <w:tr2bl w:color="auto" w:space="0" w:sz="0" w:val="none"/>
        </w:tcBorders>
        <w:shd w:color="800000" w:fill="ffffff" w:val="solid"/>
      </w:tcPr>
    </w:tblStylePr>
    <w:tblStylePr w:type="firstCol">
      <w:rPr>
        <w:b w:val="1"/>
        <w:bCs w:val="1"/>
        <w:i w:val="1"/>
        <w:iCs w:val="1"/>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val="1"/>
        <w:bCs w:val="1"/>
        <w:i w:val="0"/>
        <w:iCs w:val="0"/>
      </w:rPr>
      <w:tblPr/>
      <w:tcPr>
        <w:tcBorders>
          <w:tl2br w:color="auto" w:space="0" w:sz="0" w:val="none"/>
          <w:tr2bl w:color="auto" w:space="0" w:sz="0" w:val="none"/>
        </w:tcBorders>
      </w:tcPr>
    </w:tblStylePr>
  </w:style>
  <w:style w:type="table" w:styleId="TableColorful3">
    <w:name w:val="Table Colorful 3"/>
    <w:basedOn w:val="TableNormal"/>
    <w:uiPriority w:val="99"/>
    <w:semiHidden w:val="1"/>
    <w:unhideWhenUsed w:val="1"/>
    <w:rsid w:val="00572222"/>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val="1"/>
        <w:bCs w:val="1"/>
        <w:color w:val="ffffff"/>
      </w:rPr>
      <w:tblPr/>
      <w:tcPr>
        <w:tcBorders>
          <w:tl2br w:color="auto" w:space="0" w:sz="0" w:val="none"/>
          <w:tr2bl w:color="auto" w:space="0" w:sz="0" w:val="none"/>
        </w:tcBorders>
        <w:shd w:color="000000" w:fill="ffffff" w:val="solid"/>
      </w:tcPr>
    </w:tblStylePr>
  </w:style>
  <w:style w:type="table" w:styleId="TableColumns1">
    <w:name w:val="Table Columns 1"/>
    <w:basedOn w:val="TableNormal"/>
    <w:uiPriority w:val="99"/>
    <w:semiHidden w:val="1"/>
    <w:unhideWhenUsed w:val="1"/>
    <w:rsid w:val="00572222"/>
    <w:rPr>
      <w:b w:val="1"/>
      <w:bCs w:val="1"/>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olumns2">
    <w:name w:val="Table Columns 2"/>
    <w:basedOn w:val="TableNormal"/>
    <w:uiPriority w:val="99"/>
    <w:semiHidden w:val="1"/>
    <w:unhideWhenUsed w:val="1"/>
    <w:rsid w:val="00572222"/>
    <w:rPr>
      <w:b w:val="1"/>
      <w:bCs w:val="1"/>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olumns3">
    <w:name w:val="Table Columns 3"/>
    <w:basedOn w:val="TableNormal"/>
    <w:uiPriority w:val="99"/>
    <w:semiHidden w:val="1"/>
    <w:unhideWhenUsed w:val="1"/>
    <w:rsid w:val="00572222"/>
    <w:rPr>
      <w:b w:val="1"/>
      <w:bCs w:val="1"/>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val="1"/>
        <w:bCs w:val="1"/>
      </w:rPr>
      <w:tblPr/>
      <w:tcPr>
        <w:tcBorders>
          <w:tl2br w:color="auto" w:space="0" w:sz="0" w:val="none"/>
          <w:tr2bl w:color="auto" w:space="0" w:sz="0" w:val="none"/>
        </w:tcBorders>
      </w:tcPr>
    </w:tblStylePr>
  </w:style>
  <w:style w:type="table" w:styleId="TableColumns4">
    <w:name w:val="Table Columns 4"/>
    <w:basedOn w:val="TableNormal"/>
    <w:uiPriority w:val="99"/>
    <w:semiHidden w:val="1"/>
    <w:unhideWhenUsed w:val="1"/>
    <w:rsid w:val="00572222"/>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type="table" w:styleId="TableColumns5">
    <w:name w:val="Table Columns 5"/>
    <w:basedOn w:val="TableNormal"/>
    <w:uiPriority w:val="99"/>
    <w:semiHidden w:val="1"/>
    <w:unhideWhenUsed w:val="1"/>
    <w:rsid w:val="00572222"/>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val="1"/>
        <w:bCs w:val="1"/>
        <w:i w:val="1"/>
        <w:iCs w:val="1"/>
      </w:rPr>
      <w:tblPr/>
      <w:tcPr>
        <w:tcBorders>
          <w:bottom w:color="808080" w:space="0" w:sz="6" w:val="single"/>
          <w:tl2br w:color="auto" w:space="0" w:sz="0" w:val="none"/>
          <w:tr2bl w:color="auto" w:space="0" w:sz="0" w:val="none"/>
        </w:tcBorders>
      </w:tcPr>
    </w:tblStylePr>
    <w:tblStylePr w:type="lastRow">
      <w:rPr>
        <w:b w:val="1"/>
        <w:bCs w:val="1"/>
      </w:rPr>
      <w:tblPr/>
      <w:tcPr>
        <w:tcBorders>
          <w:top w:color="80808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type="table" w:styleId="TableContemporary">
    <w:name w:val="Table Contemporary"/>
    <w:basedOn w:val="TableNormal"/>
    <w:uiPriority w:val="99"/>
    <w:semiHidden w:val="1"/>
    <w:unhideWhenUsed w:val="1"/>
    <w:rsid w:val="00572222"/>
    <w:tblPr>
      <w:tblStyleRowBandSize w:val="1"/>
      <w:tblBorders>
        <w:insideH w:color="ffffff" w:space="0" w:sz="18" w:val="single"/>
        <w:insideV w:color="ffffff" w:space="0" w:sz="18" w:val="single"/>
      </w:tblBorders>
    </w:tblPr>
    <w:tblStylePr w:type="firstRow">
      <w:rPr>
        <w:b w:val="1"/>
        <w:bCs w:val="1"/>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type="table" w:styleId="TableElegant">
    <w:name w:val="Table Elegant"/>
    <w:basedOn w:val="TableNormal"/>
    <w:uiPriority w:val="99"/>
    <w:semiHidden w:val="1"/>
    <w:unhideWhenUsed w:val="1"/>
    <w:rsid w:val="00572222"/>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val="1"/>
        <w:color w:val="auto"/>
      </w:rPr>
      <w:tblPr/>
      <w:tcPr>
        <w:tcBorders>
          <w:tl2br w:color="auto" w:space="0" w:sz="0" w:val="none"/>
          <w:tr2bl w:color="auto" w:space="0" w:sz="0" w:val="none"/>
        </w:tcBorders>
      </w:tcPr>
    </w:tblStylePr>
  </w:style>
  <w:style w:type="table" w:styleId="TableGrid1">
    <w:name w:val="Table Grid 1"/>
    <w:basedOn w:val="TableNormal"/>
    <w:uiPriority w:val="99"/>
    <w:semiHidden w:val="1"/>
    <w:unhideWhenUsed w:val="1"/>
    <w:rsid w:val="00572222"/>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val="1"/>
        <w:iCs w:val="1"/>
      </w:rPr>
      <w:tblPr/>
      <w:tcPr>
        <w:tcBorders>
          <w:tl2br w:color="auto" w:space="0" w:sz="0" w:val="none"/>
          <w:tr2bl w:color="auto" w:space="0" w:sz="0" w:val="none"/>
        </w:tcBorders>
      </w:tcPr>
    </w:tblStylePr>
    <w:tblStylePr w:type="lastCol">
      <w:rPr>
        <w:i w:val="1"/>
        <w:iCs w:val="1"/>
      </w:rPr>
      <w:tblPr/>
      <w:tcPr>
        <w:tcBorders>
          <w:tl2br w:color="auto" w:space="0" w:sz="0" w:val="none"/>
          <w:tr2bl w:color="auto" w:space="0" w:sz="0" w:val="none"/>
        </w:tcBorders>
      </w:tcPr>
    </w:tblStylePr>
  </w:style>
  <w:style w:type="table" w:styleId="TableGrid2">
    <w:name w:val="Table Grid 2"/>
    <w:basedOn w:val="TableNormal"/>
    <w:uiPriority w:val="99"/>
    <w:semiHidden w:val="1"/>
    <w:unhideWhenUsed w:val="1"/>
    <w:rsid w:val="00572222"/>
    <w:tblPr>
      <w:tblBorders>
        <w:insideH w:color="000000" w:space="0" w:sz="6" w:val="single"/>
        <w:insideV w:color="000000" w:space="0" w:sz="6" w:val="single"/>
      </w:tblBorders>
    </w:tblPr>
    <w:tcPr>
      <w:shd w:color="auto" w:fill="auto" w:val="clear"/>
    </w:tcPr>
    <w:tblStylePr w:type="firstRow">
      <w:rPr>
        <w:b w:val="1"/>
        <w:bCs w:val="1"/>
      </w:rPr>
      <w:tblPr/>
      <w:tcPr>
        <w:tcBorders>
          <w:tl2br w:color="auto" w:space="0" w:sz="0" w:val="none"/>
          <w:tr2bl w:color="auto" w:space="0" w:sz="0" w:val="none"/>
        </w:tcBorders>
      </w:tcPr>
    </w:tblStylePr>
    <w:tblStylePr w:type="lastRow">
      <w:rPr>
        <w:b w:val="1"/>
        <w:bCs w:val="1"/>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table" w:styleId="TableGrid3">
    <w:name w:val="Table Grid 3"/>
    <w:basedOn w:val="TableNormal"/>
    <w:uiPriority w:val="99"/>
    <w:semiHidden w:val="1"/>
    <w:unhideWhenUsed w:val="1"/>
    <w:rsid w:val="00572222"/>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table" w:styleId="TableGrid4">
    <w:name w:val="Table Grid 4"/>
    <w:basedOn w:val="TableNormal"/>
    <w:uiPriority w:val="99"/>
    <w:semiHidden w:val="1"/>
    <w:unhideWhenUsed w:val="1"/>
    <w:rsid w:val="00572222"/>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val="1"/>
        <w:bCs w:val="1"/>
        <w:color w:val="auto"/>
      </w:rPr>
      <w:tblPr/>
      <w:tcPr>
        <w:tcBorders>
          <w:top w:color="000000" w:space="0" w:sz="6" w:val="single"/>
          <w:tl2br w:color="auto" w:space="0" w:sz="0" w:val="none"/>
          <w:tr2bl w:color="auto" w:space="0" w:sz="0" w:val="none"/>
        </w:tcBorders>
        <w:shd w:color="ffff00" w:fill="ffffff" w:val="pct30"/>
      </w:tcPr>
    </w:tblStylePr>
    <w:tblStylePr w:type="lastCol">
      <w:rPr>
        <w:b w:val="1"/>
        <w:bCs w:val="1"/>
        <w:color w:val="auto"/>
      </w:rPr>
      <w:tblPr/>
      <w:tcPr>
        <w:tcBorders>
          <w:tl2br w:color="auto" w:space="0" w:sz="0" w:val="none"/>
          <w:tr2bl w:color="auto" w:space="0" w:sz="0" w:val="none"/>
        </w:tcBorders>
      </w:tcPr>
    </w:tblStylePr>
  </w:style>
  <w:style w:type="table" w:styleId="TableGrid5">
    <w:name w:val="Table Grid 5"/>
    <w:basedOn w:val="TableNormal"/>
    <w:uiPriority w:val="99"/>
    <w:semiHidden w:val="1"/>
    <w:unhideWhenUsed w:val="1"/>
    <w:rsid w:val="00572222"/>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6">
    <w:name w:val="Table Grid 6"/>
    <w:basedOn w:val="TableNormal"/>
    <w:uiPriority w:val="99"/>
    <w:semiHidden w:val="1"/>
    <w:unhideWhenUsed w:val="1"/>
    <w:rsid w:val="00572222"/>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val="1"/>
        <w:bCs w:val="1"/>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7">
    <w:name w:val="Table Grid 7"/>
    <w:basedOn w:val="TableNormal"/>
    <w:uiPriority w:val="99"/>
    <w:semiHidden w:val="1"/>
    <w:unhideWhenUsed w:val="1"/>
    <w:rsid w:val="00572222"/>
    <w:rPr>
      <w:b w:val="1"/>
      <w:bCs w:val="1"/>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8">
    <w:name w:val="Table Grid 8"/>
    <w:basedOn w:val="TableNormal"/>
    <w:uiPriority w:val="99"/>
    <w:semiHidden w:val="1"/>
    <w:unhideWhenUsed w:val="1"/>
    <w:rsid w:val="00572222"/>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val="1"/>
        <w:bCs w:val="1"/>
        <w:color w:val="ffffff"/>
      </w:rPr>
      <w:tblPr/>
      <w:tcPr>
        <w:tcBorders>
          <w:tl2br w:color="auto" w:space="0" w:sz="0" w:val="none"/>
          <w:tr2bl w:color="auto" w:space="0" w:sz="0" w:val="none"/>
        </w:tcBorders>
        <w:shd w:color="000080" w:fill="ffffff" w:val="solid"/>
      </w:tcPr>
    </w:tblStylePr>
    <w:tblStylePr w:type="lastRow">
      <w:rPr>
        <w:b w:val="1"/>
        <w:bCs w:val="1"/>
        <w:color w:val="auto"/>
      </w:rPr>
      <w:tblPr/>
      <w:tcPr>
        <w:tcBorders>
          <w:tl2br w:color="auto" w:space="0" w:sz="0" w:val="none"/>
          <w:tr2bl w:color="auto" w:space="0" w:sz="0" w:val="none"/>
        </w:tcBorders>
      </w:tcPr>
    </w:tblStylePr>
    <w:tblStylePr w:type="lastCol">
      <w:rPr>
        <w:b w:val="1"/>
        <w:bCs w:val="1"/>
        <w:color w:val="auto"/>
      </w:rPr>
      <w:tblPr/>
      <w:tcPr>
        <w:tcBorders>
          <w:tl2br w:color="auto" w:space="0" w:sz="0" w:val="none"/>
          <w:tr2bl w:color="auto" w:space="0" w:sz="0" w:val="none"/>
        </w:tcBorders>
      </w:tcPr>
    </w:tblStylePr>
  </w:style>
  <w:style w:type="table" w:styleId="TableGridLight">
    <w:name w:val="Grid Table Light"/>
    <w:basedOn w:val="TableNormal"/>
    <w:uiPriority w:val="45"/>
    <w:rsid w:val="005722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eList1">
    <w:name w:val="Table List 1"/>
    <w:basedOn w:val="TableNormal"/>
    <w:uiPriority w:val="99"/>
    <w:semiHidden w:val="1"/>
    <w:unhideWhenUsed w:val="1"/>
    <w:rsid w:val="00572222"/>
    <w:tblPr>
      <w:tblStyleRowBandSize w:val="1"/>
      <w:tblBorders>
        <w:top w:color="008080" w:space="0" w:sz="12" w:val="single"/>
        <w:left w:color="008080" w:space="0" w:sz="6" w:val="single"/>
        <w:bottom w:color="008080" w:space="0" w:sz="12" w:val="single"/>
        <w:right w:color="008080" w:space="0" w:sz="6" w:val="single"/>
      </w:tblBorders>
    </w:tblPr>
    <w:tblStylePr w:type="firstRow">
      <w:rPr>
        <w:b w:val="1"/>
        <w:bCs w:val="1"/>
        <w:i w:val="1"/>
        <w:iCs w:val="1"/>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List2">
    <w:name w:val="Table List 2"/>
    <w:basedOn w:val="TableNormal"/>
    <w:uiPriority w:val="99"/>
    <w:semiHidden w:val="1"/>
    <w:unhideWhenUsed w:val="1"/>
    <w:rsid w:val="00572222"/>
    <w:tblPr>
      <w:tblStyleRowBandSize w:val="2"/>
      <w:tblBorders>
        <w:bottom w:color="808080" w:space="0" w:sz="12" w:val="single"/>
      </w:tblBorders>
    </w:tblPr>
    <w:tblStylePr w:type="firstRow">
      <w:rPr>
        <w:b w:val="1"/>
        <w:bCs w:val="1"/>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List3">
    <w:name w:val="Table List 3"/>
    <w:basedOn w:val="TableNormal"/>
    <w:uiPriority w:val="99"/>
    <w:semiHidden w:val="1"/>
    <w:unhideWhenUsed w:val="1"/>
    <w:rsid w:val="00572222"/>
    <w:tblPr>
      <w:tblBorders>
        <w:top w:color="000000" w:space="0" w:sz="12" w:val="single"/>
        <w:bottom w:color="000000" w:space="0" w:sz="12" w:val="single"/>
        <w:insideH w:color="000000" w:space="0" w:sz="6" w:val="single"/>
      </w:tblBorders>
    </w:tblPr>
    <w:tcPr>
      <w:shd w:color="auto" w:fill="auto" w:val="clear"/>
    </w:tcPr>
    <w:tblStylePr w:type="firstRow">
      <w:rPr>
        <w:b w:val="1"/>
        <w:bCs w:val="1"/>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val="1"/>
        <w:iCs w:val="1"/>
        <w:color w:val="000080"/>
      </w:rPr>
      <w:tblPr/>
      <w:tcPr>
        <w:tcBorders>
          <w:tl2br w:color="auto" w:space="0" w:sz="0" w:val="none"/>
          <w:tr2bl w:color="auto" w:space="0" w:sz="0" w:val="none"/>
        </w:tcBorders>
      </w:tcPr>
    </w:tblStylePr>
  </w:style>
  <w:style w:type="table" w:styleId="TableList4">
    <w:name w:val="Table List 4"/>
    <w:basedOn w:val="TableNormal"/>
    <w:uiPriority w:val="99"/>
    <w:semiHidden w:val="1"/>
    <w:unhideWhenUsed w:val="1"/>
    <w:rsid w:val="00572222"/>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val="1"/>
        <w:bCs w:val="1"/>
        <w:color w:val="ffffff"/>
      </w:rPr>
      <w:tblPr/>
      <w:tcPr>
        <w:tcBorders>
          <w:bottom w:color="000000" w:space="0" w:sz="12" w:val="single"/>
          <w:tl2br w:color="auto" w:space="0" w:sz="0" w:val="none"/>
          <w:tr2bl w:color="auto" w:space="0" w:sz="0" w:val="none"/>
        </w:tcBorders>
        <w:shd w:color="808080" w:fill="ffffff" w:val="solid"/>
      </w:tcPr>
    </w:tblStylePr>
  </w:style>
  <w:style w:type="table" w:styleId="TableList5">
    <w:name w:val="Table List 5"/>
    <w:basedOn w:val="TableNormal"/>
    <w:uiPriority w:val="99"/>
    <w:semiHidden w:val="1"/>
    <w:unhideWhenUsed w:val="1"/>
    <w:rsid w:val="00572222"/>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val="1"/>
        <w:bCs w:val="1"/>
      </w:rPr>
      <w:tblPr/>
      <w:tcPr>
        <w:tcBorders>
          <w:bottom w:color="000000" w:space="0" w:sz="12"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style>
  <w:style w:type="table" w:styleId="TableList6">
    <w:name w:val="Table List 6"/>
    <w:basedOn w:val="TableNormal"/>
    <w:uiPriority w:val="99"/>
    <w:semiHidden w:val="1"/>
    <w:unhideWhenUsed w:val="1"/>
    <w:rsid w:val="00572222"/>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val="1"/>
        <w:bCs w:val="1"/>
      </w:rPr>
      <w:tblPr/>
      <w:tcPr>
        <w:tcBorders>
          <w:bottom w:color="000000" w:space="0" w:sz="12"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type="table" w:styleId="TableList7">
    <w:name w:val="Table List 7"/>
    <w:basedOn w:val="TableNormal"/>
    <w:uiPriority w:val="99"/>
    <w:semiHidden w:val="1"/>
    <w:unhideWhenUsed w:val="1"/>
    <w:rsid w:val="00572222"/>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val="1"/>
        <w:bCs w:val="1"/>
      </w:rPr>
      <w:tblPr/>
      <w:tcPr>
        <w:tcBorders>
          <w:bottom w:color="008000" w:space="0" w:sz="12" w:val="single"/>
          <w:tl2br w:color="auto" w:space="0" w:sz="0" w:val="none"/>
          <w:tr2bl w:color="auto" w:space="0" w:sz="0" w:val="none"/>
        </w:tcBorders>
        <w:shd w:color="c0c0c0" w:fill="ffffff" w:val="solid"/>
      </w:tcPr>
    </w:tblStylePr>
    <w:tblStylePr w:type="lastRow">
      <w:rPr>
        <w:b w:val="1"/>
        <w:bCs w:val="1"/>
      </w:rPr>
      <w:tblPr/>
      <w:tcPr>
        <w:tcBorders>
          <w:top w:color="008000" w:space="0" w:sz="12"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type="table" w:styleId="TableList8">
    <w:name w:val="Table List 8"/>
    <w:basedOn w:val="TableNormal"/>
    <w:uiPriority w:val="99"/>
    <w:semiHidden w:val="1"/>
    <w:unhideWhenUsed w:val="1"/>
    <w:rsid w:val="00572222"/>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val="1"/>
        <w:bCs w:val="1"/>
        <w:i w:val="1"/>
        <w:iCs w:val="1"/>
      </w:rPr>
      <w:tblPr/>
      <w:tcPr>
        <w:tcBorders>
          <w:bottom w:color="000000" w:space="0" w:sz="6" w:val="single"/>
          <w:tl2br w:color="auto" w:space="0" w:sz="0" w:val="none"/>
          <w:tr2bl w:color="auto" w:space="0" w:sz="0" w:val="none"/>
        </w:tcBorders>
        <w:shd w:color="ffff00" w:fill="ffffff" w:val="solid"/>
      </w:tcPr>
    </w:tblStylePr>
    <w:tblStylePr w:type="lastRow">
      <w:rPr>
        <w:b w:val="1"/>
        <w:bCs w:val="1"/>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type="paragraph" w:styleId="TableofAuthorities">
    <w:name w:val="table of authorities"/>
    <w:basedOn w:val="Normal"/>
    <w:next w:val="Normal"/>
    <w:uiPriority w:val="99"/>
    <w:unhideWhenUsed w:val="1"/>
    <w:rsid w:val="00572222"/>
    <w:pPr>
      <w:spacing w:after="0"/>
      <w:ind w:left="220" w:hanging="220"/>
    </w:pPr>
    <w:rPr>
      <w:sz w:val="20"/>
      <w:szCs w:val="20"/>
    </w:rPr>
  </w:style>
  <w:style w:type="paragraph" w:styleId="TableofFigures">
    <w:name w:val="table of figures"/>
    <w:basedOn w:val="Normal"/>
    <w:next w:val="Normal"/>
    <w:uiPriority w:val="99"/>
    <w:semiHidden w:val="1"/>
    <w:unhideWhenUsed w:val="1"/>
    <w:rsid w:val="00572222"/>
    <w:pPr>
      <w:spacing w:after="0"/>
    </w:pPr>
  </w:style>
  <w:style w:type="table" w:styleId="TableProfessional">
    <w:name w:val="Table Professional"/>
    <w:basedOn w:val="TableNormal"/>
    <w:uiPriority w:val="99"/>
    <w:semiHidden w:val="1"/>
    <w:unhideWhenUsed w:val="1"/>
    <w:rsid w:val="00572222"/>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val="1"/>
        <w:bCs w:val="1"/>
        <w:color w:val="auto"/>
      </w:rPr>
      <w:tblPr/>
      <w:tcPr>
        <w:tcBorders>
          <w:tl2br w:color="auto" w:space="0" w:sz="0" w:val="none"/>
          <w:tr2bl w:color="auto" w:space="0" w:sz="0" w:val="none"/>
        </w:tcBorders>
        <w:shd w:color="000000" w:fill="ffffff" w:val="solid"/>
      </w:tcPr>
    </w:tblStylePr>
  </w:style>
  <w:style w:type="table" w:styleId="TableSimple1">
    <w:name w:val="Table Simple 1"/>
    <w:basedOn w:val="TableNormal"/>
    <w:uiPriority w:val="99"/>
    <w:semiHidden w:val="1"/>
    <w:unhideWhenUsed w:val="1"/>
    <w:rsid w:val="00572222"/>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type="table" w:styleId="TableSimple2">
    <w:name w:val="Table Simple 2"/>
    <w:basedOn w:val="TableNormal"/>
    <w:uiPriority w:val="99"/>
    <w:semiHidden w:val="1"/>
    <w:unhideWhenUsed w:val="1"/>
    <w:rsid w:val="00572222"/>
    <w:tblPr/>
    <w:tblStylePr w:type="firstRow">
      <w:rPr>
        <w:b w:val="1"/>
        <w:bCs w:val="1"/>
      </w:rPr>
      <w:tblPr/>
      <w:tcPr>
        <w:tcBorders>
          <w:bottom w:color="000000" w:space="0" w:sz="12" w:val="single"/>
          <w:tl2br w:color="auto" w:space="0" w:sz="0" w:val="none"/>
          <w:tr2bl w:color="auto" w:space="0" w:sz="0" w:val="none"/>
        </w:tcBorders>
      </w:tcPr>
    </w:tblStylePr>
    <w:tblStylePr w:type="lastRow">
      <w:rPr>
        <w:b w:val="1"/>
        <w:bCs w:val="1"/>
        <w:color w:val="auto"/>
      </w:rPr>
      <w:tblPr/>
      <w:tcPr>
        <w:tcBorders>
          <w:top w:color="000000" w:space="0" w:sz="6"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lastCol">
      <w:rPr>
        <w:b w:val="1"/>
        <w:bCs w:val="1"/>
      </w:rPr>
      <w:tblPr/>
      <w:tcPr>
        <w:tcBorders>
          <w:left w:color="000000" w:space="0" w:sz="6" w:val="single"/>
          <w:tl2br w:color="auto" w:space="0" w:sz="0" w:val="none"/>
          <w:tr2bl w:color="auto" w:space="0" w:sz="0" w:val="none"/>
        </w:tcBorders>
      </w:tcPr>
    </w:tblStylePr>
    <w:tblStylePr w:type="neCell">
      <w:rPr>
        <w:b w:val="1"/>
        <w:bCs w:val="1"/>
      </w:rPr>
      <w:tblPr/>
      <w:tcPr>
        <w:tcBorders>
          <w:left w:color="auto" w:space="0" w:sz="0" w:val="none"/>
          <w:tl2br w:color="auto" w:space="0" w:sz="0" w:val="none"/>
          <w:tr2bl w:color="auto" w:space="0" w:sz="0" w:val="none"/>
        </w:tcBorders>
      </w:tcPr>
    </w:tblStylePr>
    <w:tblStylePr w:type="swCell">
      <w:rPr>
        <w:b w:val="1"/>
        <w:bCs w:val="1"/>
      </w:rPr>
      <w:tblPr/>
      <w:tcPr>
        <w:tcBorders>
          <w:top w:color="auto" w:space="0" w:sz="0" w:val="none"/>
          <w:tl2br w:color="auto" w:space="0" w:sz="0" w:val="none"/>
          <w:tr2bl w:color="auto" w:space="0" w:sz="0" w:val="none"/>
        </w:tcBorders>
      </w:tcPr>
    </w:tblStylePr>
  </w:style>
  <w:style w:type="table" w:styleId="TableSimple3">
    <w:name w:val="Table Simple 3"/>
    <w:basedOn w:val="TableNormal"/>
    <w:uiPriority w:val="99"/>
    <w:semiHidden w:val="1"/>
    <w:unhideWhenUsed w:val="1"/>
    <w:rsid w:val="00572222"/>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val="1"/>
        <w:bCs w:val="1"/>
        <w:color w:val="ffffff"/>
      </w:rPr>
      <w:tblPr/>
      <w:tcPr>
        <w:tcBorders>
          <w:tl2br w:color="auto" w:space="0" w:sz="0" w:val="none"/>
          <w:tr2bl w:color="auto" w:space="0" w:sz="0" w:val="none"/>
        </w:tcBorders>
        <w:shd w:color="000000" w:fill="ffffff" w:val="solid"/>
      </w:tcPr>
    </w:tblStylePr>
  </w:style>
  <w:style w:type="table" w:styleId="TableSubtle1">
    <w:name w:val="Table Subtle 1"/>
    <w:basedOn w:val="TableNormal"/>
    <w:uiPriority w:val="99"/>
    <w:semiHidden w:val="1"/>
    <w:unhideWhenUsed w:val="1"/>
    <w:rsid w:val="00572222"/>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Subtle2">
    <w:name w:val="Table Subtle 2"/>
    <w:basedOn w:val="TableNormal"/>
    <w:uiPriority w:val="99"/>
    <w:semiHidden w:val="1"/>
    <w:unhideWhenUsed w:val="1"/>
    <w:rsid w:val="00572222"/>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Theme">
    <w:name w:val="Table Theme"/>
    <w:basedOn w:val="TableNormal"/>
    <w:uiPriority w:val="99"/>
    <w:semiHidden w:val="1"/>
    <w:unhideWhenUsed w:val="1"/>
    <w:rsid w:val="0057222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Web1">
    <w:name w:val="Table Web 1"/>
    <w:basedOn w:val="TableNormal"/>
    <w:uiPriority w:val="99"/>
    <w:semiHidden w:val="1"/>
    <w:unhideWhenUsed w:val="1"/>
    <w:rsid w:val="00572222"/>
    <w:tblPr>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leWeb2">
    <w:name w:val="Table Web 2"/>
    <w:basedOn w:val="TableNormal"/>
    <w:uiPriority w:val="99"/>
    <w:semiHidden w:val="1"/>
    <w:unhideWhenUsed w:val="1"/>
    <w:rsid w:val="00572222"/>
    <w:tblPr>
      <w:tblCellSpacing w:w="20.0" w:type="dxa"/>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leWeb3">
    <w:name w:val="Table Web 3"/>
    <w:basedOn w:val="TableNormal"/>
    <w:uiPriority w:val="99"/>
    <w:semiHidden w:val="1"/>
    <w:unhideWhenUsed w:val="1"/>
    <w:rsid w:val="00572222"/>
    <w:tblPr>
      <w:tblCellSpacing w:w="20.0" w:type="dxa"/>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character" w:styleId="TitleChar" w:customStyle="1">
    <w:name w:val="Title Char"/>
    <w:basedOn w:val="DefaultParagraphFont"/>
    <w:link w:val="Title"/>
    <w:uiPriority w:val="10"/>
    <w:rsid w:val="00B4166C"/>
    <w:rPr>
      <w:rFonts w:asciiTheme="majorHAnsi" w:cstheme="majorBidi" w:eastAsiaTheme="majorEastAsia" w:hAnsiTheme="majorHAnsi"/>
      <w:color w:val="262626" w:themeColor="text1" w:themeTint="0000D9"/>
      <w:sz w:val="96"/>
      <w:szCs w:val="96"/>
    </w:rPr>
  </w:style>
  <w:style w:type="paragraph" w:styleId="TOAHeading">
    <w:name w:val="toa heading"/>
    <w:basedOn w:val="Normal"/>
    <w:next w:val="Normal"/>
    <w:uiPriority w:val="99"/>
    <w:unhideWhenUsed w:val="1"/>
    <w:rsid w:val="00572222"/>
    <w:pPr>
      <w:spacing w:after="120" w:before="240"/>
      <w:jc w:val="center"/>
    </w:pPr>
    <w:rPr>
      <w:rFonts w:cs="Arial"/>
      <w:smallCaps w:val="1"/>
      <w:u w:val="single"/>
    </w:rPr>
  </w:style>
  <w:style w:type="paragraph" w:styleId="TOC1">
    <w:name w:val="toc 1"/>
    <w:basedOn w:val="Normal"/>
    <w:next w:val="Normal"/>
    <w:autoRedefine w:val="1"/>
    <w:uiPriority w:val="39"/>
    <w:unhideWhenUsed w:val="1"/>
    <w:rsid w:val="00572222"/>
    <w:pPr>
      <w:spacing w:after="100"/>
    </w:pPr>
  </w:style>
  <w:style w:type="paragraph" w:styleId="TOC2">
    <w:name w:val="toc 2"/>
    <w:basedOn w:val="Normal"/>
    <w:next w:val="Normal"/>
    <w:autoRedefine w:val="1"/>
    <w:uiPriority w:val="39"/>
    <w:unhideWhenUsed w:val="1"/>
    <w:rsid w:val="00572222"/>
    <w:pPr>
      <w:spacing w:after="100"/>
      <w:ind w:left="220"/>
    </w:pPr>
  </w:style>
  <w:style w:type="paragraph" w:styleId="TOC3">
    <w:name w:val="toc 3"/>
    <w:basedOn w:val="Normal"/>
    <w:next w:val="Normal"/>
    <w:autoRedefine w:val="1"/>
    <w:uiPriority w:val="39"/>
    <w:unhideWhenUsed w:val="1"/>
    <w:rsid w:val="00572222"/>
    <w:pPr>
      <w:spacing w:after="100"/>
      <w:ind w:left="440"/>
    </w:pPr>
  </w:style>
  <w:style w:type="paragraph" w:styleId="TOC4">
    <w:name w:val="toc 4"/>
    <w:basedOn w:val="Normal"/>
    <w:next w:val="Normal"/>
    <w:autoRedefine w:val="1"/>
    <w:uiPriority w:val="39"/>
    <w:semiHidden w:val="1"/>
    <w:unhideWhenUsed w:val="1"/>
    <w:rsid w:val="00572222"/>
    <w:pPr>
      <w:spacing w:after="100"/>
      <w:ind w:left="660"/>
    </w:pPr>
  </w:style>
  <w:style w:type="paragraph" w:styleId="TOC5">
    <w:name w:val="toc 5"/>
    <w:basedOn w:val="Normal"/>
    <w:next w:val="Normal"/>
    <w:autoRedefine w:val="1"/>
    <w:uiPriority w:val="39"/>
    <w:semiHidden w:val="1"/>
    <w:unhideWhenUsed w:val="1"/>
    <w:rsid w:val="00572222"/>
    <w:pPr>
      <w:spacing w:after="100"/>
      <w:ind w:left="880"/>
    </w:pPr>
  </w:style>
  <w:style w:type="paragraph" w:styleId="TOC6">
    <w:name w:val="toc 6"/>
    <w:basedOn w:val="Normal"/>
    <w:next w:val="Normal"/>
    <w:autoRedefine w:val="1"/>
    <w:uiPriority w:val="39"/>
    <w:semiHidden w:val="1"/>
    <w:unhideWhenUsed w:val="1"/>
    <w:rsid w:val="00572222"/>
    <w:pPr>
      <w:spacing w:after="100"/>
      <w:ind w:left="1100"/>
    </w:pPr>
  </w:style>
  <w:style w:type="paragraph" w:styleId="TOC7">
    <w:name w:val="toc 7"/>
    <w:basedOn w:val="Normal"/>
    <w:next w:val="Normal"/>
    <w:autoRedefine w:val="1"/>
    <w:uiPriority w:val="39"/>
    <w:semiHidden w:val="1"/>
    <w:unhideWhenUsed w:val="1"/>
    <w:rsid w:val="00572222"/>
    <w:pPr>
      <w:spacing w:after="100"/>
      <w:ind w:left="1320"/>
    </w:pPr>
  </w:style>
  <w:style w:type="paragraph" w:styleId="TOC8">
    <w:name w:val="toc 8"/>
    <w:basedOn w:val="Normal"/>
    <w:next w:val="Normal"/>
    <w:autoRedefine w:val="1"/>
    <w:uiPriority w:val="39"/>
    <w:semiHidden w:val="1"/>
    <w:unhideWhenUsed w:val="1"/>
    <w:rsid w:val="00572222"/>
    <w:pPr>
      <w:spacing w:after="100"/>
      <w:ind w:left="1540"/>
    </w:pPr>
  </w:style>
  <w:style w:type="paragraph" w:styleId="TOC9">
    <w:name w:val="toc 9"/>
    <w:basedOn w:val="Normal"/>
    <w:next w:val="Normal"/>
    <w:autoRedefine w:val="1"/>
    <w:uiPriority w:val="39"/>
    <w:semiHidden w:val="1"/>
    <w:unhideWhenUsed w:val="1"/>
    <w:rsid w:val="00572222"/>
    <w:pPr>
      <w:spacing w:after="100"/>
      <w:ind w:left="1760"/>
    </w:pPr>
  </w:style>
  <w:style w:type="paragraph" w:styleId="TOCHeading">
    <w:name w:val="TOC Heading"/>
    <w:basedOn w:val="Heading1"/>
    <w:next w:val="Normal"/>
    <w:uiPriority w:val="39"/>
    <w:unhideWhenUsed w:val="1"/>
    <w:qFormat w:val="1"/>
    <w:rsid w:val="00B4166C"/>
    <w:pPr>
      <w:outlineLvl w:val="9"/>
    </w:pPr>
  </w:style>
  <w:style w:type="paragraph" w:styleId="Style1" w:customStyle="1">
    <w:name w:val="Style1"/>
    <w:basedOn w:val="Normal"/>
    <w:link w:val="Style1Char"/>
    <w:autoRedefine w:val="1"/>
    <w:rsid w:val="00B4166C"/>
  </w:style>
  <w:style w:type="character" w:styleId="Style1Char" w:customStyle="1">
    <w:name w:val="Style1 Char"/>
    <w:basedOn w:val="DefaultParagraphFont"/>
    <w:link w:val="Style1"/>
    <w:rsid w:val="00B4166C"/>
    <w:rPr>
      <w:color w:val="auto"/>
    </w:rPr>
  </w:style>
  <w:style w:type="paragraph" w:styleId="Style2" w:customStyle="1">
    <w:name w:val="Style2"/>
    <w:basedOn w:val="Heading2"/>
    <w:link w:val="Style2Char"/>
    <w:qFormat w:val="1"/>
    <w:rsid w:val="00636D97"/>
    <w:pPr>
      <w:numPr>
        <w:numId w:val="11"/>
      </w:numPr>
    </w:pPr>
    <w:rPr>
      <w:color w:val="002060"/>
      <w:sz w:val="32"/>
    </w:rPr>
  </w:style>
  <w:style w:type="paragraph" w:styleId="Style3" w:customStyle="1">
    <w:name w:val="Style3"/>
    <w:basedOn w:val="Style2"/>
    <w:link w:val="Style3Char"/>
    <w:qFormat w:val="1"/>
    <w:rsid w:val="00A8020A"/>
    <w:rPr>
      <w:color w:val="000000" w:themeColor="text1"/>
      <w:sz w:val="28"/>
    </w:rPr>
  </w:style>
  <w:style w:type="character" w:styleId="Style2Char" w:customStyle="1">
    <w:name w:val="Style2 Char"/>
    <w:basedOn w:val="Heading2Char"/>
    <w:link w:val="Style2"/>
    <w:rsid w:val="00636D97"/>
    <w:rPr>
      <w:rFonts w:asciiTheme="majorHAnsi" w:cstheme="majorBidi" w:eastAsiaTheme="majorEastAsia" w:hAnsiTheme="majorHAnsi"/>
      <w:color w:val="002060"/>
      <w:sz w:val="32"/>
      <w:szCs w:val="36"/>
    </w:rPr>
  </w:style>
  <w:style w:type="character" w:styleId="Style3Char" w:customStyle="1">
    <w:name w:val="Style3 Char"/>
    <w:basedOn w:val="Style2Char"/>
    <w:link w:val="Style3"/>
    <w:rsid w:val="00A8020A"/>
    <w:rPr>
      <w:rFonts w:asciiTheme="majorHAnsi" w:cstheme="majorBidi" w:eastAsiaTheme="majorEastAsia" w:hAnsiTheme="majorHAnsi"/>
      <w:color w:val="000000" w:themeColor="text1"/>
      <w:sz w:val="28"/>
      <w:szCs w:val="36"/>
    </w:rPr>
  </w:style>
  <w:style w:type="character" w:styleId="jetpack-addresscity" w:customStyle="1">
    <w:name w:val="jetpack-address__city"/>
    <w:basedOn w:val="DefaultParagraphFont"/>
    <w:rsid w:val="0048189C"/>
  </w:style>
  <w:style w:type="character" w:styleId="jetpack-addressregion" w:customStyle="1">
    <w:name w:val="jetpack-address__region"/>
    <w:basedOn w:val="DefaultParagraphFont"/>
    <w:rsid w:val="0048189C"/>
  </w:style>
  <w:style w:type="character" w:styleId="jetpack-addresspostal" w:customStyle="1">
    <w:name w:val="jetpack-address__postal"/>
    <w:basedOn w:val="DefaultParagraphFont"/>
    <w:rsid w:val="0048189C"/>
  </w:style>
  <w:style w:type="character" w:styleId="phone-prefix" w:customStyle="1">
    <w:name w:val="phone-prefix"/>
    <w:basedOn w:val="DefaultParagraphFont"/>
    <w:rsid w:val="0048189C"/>
  </w:style>
  <w:style w:type="paragraph" w:styleId="has-text-align-justify" w:customStyle="1">
    <w:name w:val="has-text-align-justify"/>
    <w:basedOn w:val="Normal"/>
    <w:rsid w:val="000B7941"/>
    <w:pPr>
      <w:spacing w:after="100" w:afterAutospacing="1" w:before="100" w:beforeAutospacing="1" w:line="240" w:lineRule="auto"/>
    </w:pPr>
    <w:rPr>
      <w:rFonts w:ascii="Times New Roman" w:cs="Times New Roman" w:eastAsia="Times New Roman" w:hAnsi="Times New Roman"/>
      <w:sz w:val="24"/>
      <w:szCs w:val="24"/>
      <w:lang w:eastAsia="en-PH" w:val="en-PH"/>
    </w:rPr>
  </w:style>
  <w:style w:type="paragraph" w:styleId="MediumGrid21" w:customStyle="1">
    <w:name w:val="Medium Grid 21"/>
    <w:uiPriority w:val="1"/>
    <w:qFormat w:val="1"/>
    <w:rsid w:val="00E05FF6"/>
    <w:pPr>
      <w:spacing w:after="0" w:line="240" w:lineRule="auto"/>
    </w:pPr>
    <w:rPr>
      <w:rFonts w:ascii="Calibri" w:cs="Times New Roman" w:eastAsia="Calibri" w:hAnsi="Calibri"/>
      <w:sz w:val="22"/>
      <w:szCs w:val="22"/>
      <w:lang w:val="en-PH"/>
    </w:rPr>
  </w:style>
  <w:style w:type="character" w:styleId="yiv2613417872" w:customStyle="1">
    <w:name w:val="yiv2613417872"/>
    <w:rsid w:val="00A57689"/>
  </w:style>
  <w:style w:type="character" w:styleId="gd" w:customStyle="1">
    <w:name w:val="gd"/>
    <w:basedOn w:val="DefaultParagraphFont"/>
    <w:rsid w:val="00807253"/>
  </w:style>
  <w:style w:type="paragraph" w:styleId="m6840955674820986475msolistparagraph" w:customStyle="1">
    <w:name w:val="m_6840955674820986475msolistparagraph"/>
    <w:basedOn w:val="Normal"/>
    <w:rsid w:val="00B67861"/>
    <w:pPr>
      <w:spacing w:after="100" w:afterAutospacing="1" w:before="100" w:beforeAutospacing="1" w:line="240" w:lineRule="auto"/>
    </w:pPr>
    <w:rPr>
      <w:rFonts w:ascii="Times New Roman" w:cs="Times New Roman" w:eastAsia="Times New Roman" w:hAnsi="Times New Roman"/>
      <w:sz w:val="24"/>
      <w:szCs w:val="24"/>
    </w:rPr>
  </w:style>
  <w:style w:type="character" w:styleId="UnresolvedMention">
    <w:name w:val="Unresolved Mention"/>
    <w:basedOn w:val="DefaultParagraphFont"/>
    <w:uiPriority w:val="99"/>
    <w:semiHidden w:val="1"/>
    <w:unhideWhenUsed w:val="1"/>
    <w:rsid w:val="00C465B8"/>
    <w:rPr>
      <w:color w:val="605e5c"/>
      <w:shd w:color="auto" w:fill="e1dfdd" w:val="clear"/>
    </w:rPr>
  </w:style>
  <w:style w:type="paragraph" w:styleId="Subtitle">
    <w:name w:val="Subtitle"/>
    <w:basedOn w:val="Normal"/>
    <w:next w:val="Normal"/>
    <w:pPr>
      <w:spacing w:after="240" w:lineRule="auto"/>
    </w:pPr>
    <w:rPr>
      <w:smallCaps w:val="1"/>
      <w:color w:val="404040"/>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Personal Letterhead">
  <a:themeElements>
    <a:clrScheme name="Letterhead LH07">
      <a:dk1>
        <a:sysClr val="windowText" lastClr="000000"/>
      </a:dk1>
      <a:lt1>
        <a:sysClr val="window" lastClr="FFFFFF"/>
      </a:lt1>
      <a:dk2>
        <a:srgbClr val="000000"/>
      </a:dk2>
      <a:lt2>
        <a:srgbClr val="FFFFFF"/>
      </a:lt2>
      <a:accent1>
        <a:srgbClr val="262626"/>
      </a:accent1>
      <a:accent2>
        <a:srgbClr val="650707"/>
      </a:accent2>
      <a:accent3>
        <a:srgbClr val="E3E3E3"/>
      </a:accent3>
      <a:accent4>
        <a:srgbClr val="414141"/>
      </a:accent4>
      <a:accent5>
        <a:srgbClr val="E4CED0"/>
      </a:accent5>
      <a:accent6>
        <a:srgbClr val="FFFFFF"/>
      </a:accent6>
      <a:hlink>
        <a:srgbClr val="0070C0"/>
      </a:hlink>
      <a:folHlink>
        <a:srgbClr val="650707"/>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J4gTsQKdAaqVKzxeJHbX7fUzbg==">CgMxLjAyDWgucXVoYm9rMmFsbzA4AHIhMVcyN2ZDMmphcnMxNnhDVVVOd3J5UTdYb3NkMTlkaHBN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2023-10-04T13:55:00Z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